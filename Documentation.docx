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30" w:type="dxa"/>
        <w:tblLook w:val="04A0" w:firstRow="1" w:lastRow="0" w:firstColumn="1" w:lastColumn="0" w:noHBand="0" w:noVBand="1"/>
      </w:tblPr>
      <w:tblGrid>
        <w:gridCol w:w="2444"/>
        <w:gridCol w:w="2706"/>
        <w:gridCol w:w="2815"/>
        <w:gridCol w:w="2365"/>
      </w:tblGrid>
      <w:tr w:rsidR="00F377F9" w14:paraId="3C51FD35" w14:textId="4D2CD19B" w:rsidTr="00F377F9">
        <w:trPr>
          <w:trHeight w:val="728"/>
        </w:trPr>
        <w:tc>
          <w:tcPr>
            <w:tcW w:w="2444" w:type="dxa"/>
          </w:tcPr>
          <w:p w14:paraId="0B329E34" w14:textId="77777777" w:rsidR="00F377F9" w:rsidRDefault="00F377F9" w:rsidP="004C016E">
            <w:pPr>
              <w:jc w:val="center"/>
            </w:pPr>
          </w:p>
        </w:tc>
        <w:tc>
          <w:tcPr>
            <w:tcW w:w="2706" w:type="dxa"/>
          </w:tcPr>
          <w:p w14:paraId="2FEBDE86" w14:textId="77777777" w:rsidR="00F377F9" w:rsidRPr="00F02BB9" w:rsidRDefault="00F377F9" w:rsidP="004C016E">
            <w:pPr>
              <w:jc w:val="center"/>
              <w:rPr>
                <w:b/>
                <w:bCs/>
                <w:sz w:val="36"/>
                <w:szCs w:val="36"/>
              </w:rPr>
            </w:pPr>
            <w:r w:rsidRPr="00F02BB9">
              <w:rPr>
                <w:b/>
                <w:bCs/>
                <w:sz w:val="36"/>
                <w:szCs w:val="36"/>
              </w:rPr>
              <w:t>Name</w:t>
            </w:r>
          </w:p>
        </w:tc>
        <w:tc>
          <w:tcPr>
            <w:tcW w:w="2815" w:type="dxa"/>
          </w:tcPr>
          <w:p w14:paraId="06C485E9" w14:textId="77777777" w:rsidR="00F377F9" w:rsidRPr="00F02BB9" w:rsidRDefault="00F377F9" w:rsidP="004C016E">
            <w:pPr>
              <w:jc w:val="center"/>
              <w:rPr>
                <w:b/>
                <w:bCs/>
                <w:sz w:val="36"/>
                <w:szCs w:val="36"/>
              </w:rPr>
            </w:pPr>
            <w:r w:rsidRPr="00F02BB9">
              <w:rPr>
                <w:b/>
                <w:bCs/>
                <w:sz w:val="36"/>
                <w:szCs w:val="36"/>
              </w:rPr>
              <w:t>ID</w:t>
            </w:r>
          </w:p>
        </w:tc>
        <w:tc>
          <w:tcPr>
            <w:tcW w:w="2365" w:type="dxa"/>
          </w:tcPr>
          <w:p w14:paraId="4B72020C" w14:textId="022F570C" w:rsidR="00F377F9" w:rsidRPr="00F02BB9" w:rsidRDefault="00F377F9" w:rsidP="004C016E">
            <w:pPr>
              <w:jc w:val="center"/>
              <w:rPr>
                <w:b/>
                <w:bCs/>
                <w:sz w:val="36"/>
                <w:szCs w:val="36"/>
              </w:rPr>
            </w:pPr>
            <w:r>
              <w:rPr>
                <w:b/>
                <w:bCs/>
                <w:sz w:val="36"/>
                <w:szCs w:val="36"/>
              </w:rPr>
              <w:t>D</w:t>
            </w:r>
            <w:r w:rsidRPr="00F377F9">
              <w:rPr>
                <w:b/>
                <w:bCs/>
                <w:sz w:val="36"/>
                <w:szCs w:val="36"/>
              </w:rPr>
              <w:t>epartment</w:t>
            </w:r>
          </w:p>
        </w:tc>
      </w:tr>
      <w:tr w:rsidR="00F377F9" w14:paraId="0FEC2962" w14:textId="6FC55EEC" w:rsidTr="00F377F9">
        <w:trPr>
          <w:trHeight w:val="715"/>
        </w:trPr>
        <w:tc>
          <w:tcPr>
            <w:tcW w:w="2444" w:type="dxa"/>
          </w:tcPr>
          <w:p w14:paraId="306BB19F" w14:textId="77777777" w:rsidR="00F377F9" w:rsidRPr="00F02BB9" w:rsidRDefault="00F377F9" w:rsidP="004C016E">
            <w:pPr>
              <w:jc w:val="center"/>
              <w:rPr>
                <w:sz w:val="32"/>
                <w:szCs w:val="32"/>
              </w:rPr>
            </w:pPr>
            <w:r w:rsidRPr="00F02BB9">
              <w:rPr>
                <w:sz w:val="32"/>
                <w:szCs w:val="32"/>
              </w:rPr>
              <w:t>1</w:t>
            </w:r>
            <w:r w:rsidRPr="00F02BB9">
              <w:rPr>
                <w:rFonts w:hint="cs"/>
                <w:sz w:val="32"/>
                <w:szCs w:val="32"/>
                <w:rtl/>
              </w:rPr>
              <w:t>-</w:t>
            </w:r>
          </w:p>
        </w:tc>
        <w:tc>
          <w:tcPr>
            <w:tcW w:w="2706" w:type="dxa"/>
          </w:tcPr>
          <w:p w14:paraId="2E89F2A9" w14:textId="77777777" w:rsidR="00F377F9" w:rsidRDefault="00F377F9" w:rsidP="004C016E">
            <w:pPr>
              <w:jc w:val="center"/>
              <w:rPr>
                <w:rtl/>
                <w:lang w:bidi="ar-EG"/>
              </w:rPr>
            </w:pPr>
            <w:r w:rsidRPr="004C016E">
              <w:rPr>
                <w:rFonts w:hint="cs"/>
                <w:sz w:val="32"/>
                <w:szCs w:val="32"/>
                <w:rtl/>
                <w:lang w:bidi="ar-EG"/>
              </w:rPr>
              <w:t>سليمان رجب سليمان محمد</w:t>
            </w:r>
          </w:p>
        </w:tc>
        <w:tc>
          <w:tcPr>
            <w:tcW w:w="2815" w:type="dxa"/>
          </w:tcPr>
          <w:p w14:paraId="7D2F0553" w14:textId="77777777" w:rsidR="00F377F9" w:rsidRPr="004C016E" w:rsidRDefault="00F377F9" w:rsidP="004C016E">
            <w:pPr>
              <w:jc w:val="center"/>
              <w:rPr>
                <w:sz w:val="32"/>
                <w:szCs w:val="32"/>
              </w:rPr>
            </w:pPr>
            <w:r w:rsidRPr="004C016E">
              <w:rPr>
                <w:sz w:val="32"/>
                <w:szCs w:val="32"/>
              </w:rPr>
              <w:t>20210419</w:t>
            </w:r>
          </w:p>
        </w:tc>
        <w:tc>
          <w:tcPr>
            <w:tcW w:w="2365" w:type="dxa"/>
          </w:tcPr>
          <w:p w14:paraId="01D77867" w14:textId="1ABD12D6" w:rsidR="00F377F9" w:rsidRPr="004C016E" w:rsidRDefault="00F377F9" w:rsidP="004C016E">
            <w:pPr>
              <w:jc w:val="center"/>
              <w:rPr>
                <w:sz w:val="32"/>
                <w:szCs w:val="32"/>
              </w:rPr>
            </w:pPr>
            <w:r>
              <w:rPr>
                <w:sz w:val="32"/>
                <w:szCs w:val="32"/>
              </w:rPr>
              <w:t>General</w:t>
            </w:r>
          </w:p>
        </w:tc>
      </w:tr>
      <w:tr w:rsidR="00F377F9" w14:paraId="49A620EE" w14:textId="4232B3DA" w:rsidTr="00F377F9">
        <w:trPr>
          <w:trHeight w:val="728"/>
        </w:trPr>
        <w:tc>
          <w:tcPr>
            <w:tcW w:w="2444" w:type="dxa"/>
          </w:tcPr>
          <w:p w14:paraId="71FC3B30" w14:textId="77777777" w:rsidR="00F377F9" w:rsidRPr="00F02BB9" w:rsidRDefault="00F377F9" w:rsidP="004C016E">
            <w:pPr>
              <w:jc w:val="center"/>
              <w:rPr>
                <w:sz w:val="32"/>
                <w:szCs w:val="32"/>
              </w:rPr>
            </w:pPr>
            <w:r w:rsidRPr="00F02BB9">
              <w:rPr>
                <w:rFonts w:hint="cs"/>
                <w:sz w:val="32"/>
                <w:szCs w:val="32"/>
                <w:rtl/>
              </w:rPr>
              <w:t>-2</w:t>
            </w:r>
          </w:p>
        </w:tc>
        <w:tc>
          <w:tcPr>
            <w:tcW w:w="2706" w:type="dxa"/>
          </w:tcPr>
          <w:p w14:paraId="74778F2E" w14:textId="77777777" w:rsidR="00F377F9" w:rsidRPr="004C016E" w:rsidRDefault="00F377F9" w:rsidP="004C016E">
            <w:pPr>
              <w:jc w:val="center"/>
              <w:rPr>
                <w:sz w:val="32"/>
                <w:szCs w:val="32"/>
              </w:rPr>
            </w:pPr>
            <w:r w:rsidRPr="004C016E">
              <w:rPr>
                <w:rFonts w:hint="cs"/>
                <w:sz w:val="32"/>
                <w:szCs w:val="32"/>
                <w:rtl/>
              </w:rPr>
              <w:t>مينا شحاته فؤاد شحاته</w:t>
            </w:r>
          </w:p>
        </w:tc>
        <w:tc>
          <w:tcPr>
            <w:tcW w:w="2815" w:type="dxa"/>
          </w:tcPr>
          <w:p w14:paraId="29BCC389" w14:textId="77777777" w:rsidR="00F377F9" w:rsidRPr="004C016E" w:rsidRDefault="00F377F9" w:rsidP="004C016E">
            <w:pPr>
              <w:jc w:val="center"/>
              <w:rPr>
                <w:sz w:val="32"/>
                <w:szCs w:val="32"/>
              </w:rPr>
            </w:pPr>
            <w:r w:rsidRPr="004C016E">
              <w:rPr>
                <w:sz w:val="32"/>
                <w:szCs w:val="32"/>
              </w:rPr>
              <w:t>202000971</w:t>
            </w:r>
          </w:p>
        </w:tc>
        <w:tc>
          <w:tcPr>
            <w:tcW w:w="2365" w:type="dxa"/>
          </w:tcPr>
          <w:p w14:paraId="2E2A8106" w14:textId="35C4CE02" w:rsidR="00F377F9" w:rsidRPr="004C016E" w:rsidRDefault="00572255" w:rsidP="004C016E">
            <w:pPr>
              <w:jc w:val="center"/>
              <w:rPr>
                <w:sz w:val="32"/>
                <w:szCs w:val="32"/>
              </w:rPr>
            </w:pPr>
            <w:r>
              <w:rPr>
                <w:sz w:val="32"/>
                <w:szCs w:val="32"/>
              </w:rPr>
              <w:t>IS</w:t>
            </w:r>
          </w:p>
        </w:tc>
      </w:tr>
      <w:tr w:rsidR="00F377F9" w14:paraId="74C57174" w14:textId="2FA490F5" w:rsidTr="00F377F9">
        <w:trPr>
          <w:trHeight w:val="728"/>
        </w:trPr>
        <w:tc>
          <w:tcPr>
            <w:tcW w:w="2444" w:type="dxa"/>
          </w:tcPr>
          <w:p w14:paraId="054A3337" w14:textId="77777777" w:rsidR="00F377F9" w:rsidRPr="00F02BB9" w:rsidRDefault="00F377F9" w:rsidP="004C016E">
            <w:pPr>
              <w:jc w:val="center"/>
              <w:rPr>
                <w:sz w:val="32"/>
                <w:szCs w:val="32"/>
              </w:rPr>
            </w:pPr>
            <w:r w:rsidRPr="00F02BB9">
              <w:rPr>
                <w:rFonts w:hint="cs"/>
                <w:sz w:val="32"/>
                <w:szCs w:val="32"/>
                <w:rtl/>
              </w:rPr>
              <w:t>-3</w:t>
            </w:r>
          </w:p>
        </w:tc>
        <w:tc>
          <w:tcPr>
            <w:tcW w:w="2706" w:type="dxa"/>
          </w:tcPr>
          <w:p w14:paraId="0A9B75EA" w14:textId="77777777" w:rsidR="00F377F9" w:rsidRPr="004C016E" w:rsidRDefault="00F377F9" w:rsidP="004C016E">
            <w:pPr>
              <w:jc w:val="center"/>
              <w:rPr>
                <w:sz w:val="32"/>
                <w:szCs w:val="32"/>
              </w:rPr>
            </w:pPr>
            <w:r w:rsidRPr="004C016E">
              <w:rPr>
                <w:rFonts w:hint="cs"/>
                <w:sz w:val="32"/>
                <w:szCs w:val="32"/>
                <w:rtl/>
              </w:rPr>
              <w:t>محمد حسين محمد ابراهيم</w:t>
            </w:r>
          </w:p>
        </w:tc>
        <w:tc>
          <w:tcPr>
            <w:tcW w:w="2815" w:type="dxa"/>
          </w:tcPr>
          <w:p w14:paraId="09073694" w14:textId="77777777" w:rsidR="00F377F9" w:rsidRPr="004C016E" w:rsidRDefault="00F377F9" w:rsidP="004C016E">
            <w:pPr>
              <w:jc w:val="center"/>
              <w:rPr>
                <w:sz w:val="32"/>
                <w:szCs w:val="32"/>
              </w:rPr>
            </w:pPr>
            <w:r w:rsidRPr="004C016E">
              <w:rPr>
                <w:sz w:val="32"/>
                <w:szCs w:val="32"/>
              </w:rPr>
              <w:t>20210763</w:t>
            </w:r>
          </w:p>
        </w:tc>
        <w:tc>
          <w:tcPr>
            <w:tcW w:w="2365" w:type="dxa"/>
          </w:tcPr>
          <w:p w14:paraId="5759CF4F" w14:textId="643A7D4D" w:rsidR="00F377F9" w:rsidRPr="004C016E" w:rsidRDefault="00F377F9" w:rsidP="004C016E">
            <w:pPr>
              <w:jc w:val="center"/>
              <w:rPr>
                <w:sz w:val="32"/>
                <w:szCs w:val="32"/>
              </w:rPr>
            </w:pPr>
            <w:r>
              <w:rPr>
                <w:sz w:val="32"/>
                <w:szCs w:val="32"/>
              </w:rPr>
              <w:t>IS</w:t>
            </w:r>
          </w:p>
        </w:tc>
      </w:tr>
      <w:tr w:rsidR="00F377F9" w14:paraId="5B752A33" w14:textId="2B72EE68" w:rsidTr="00F377F9">
        <w:trPr>
          <w:trHeight w:val="728"/>
        </w:trPr>
        <w:tc>
          <w:tcPr>
            <w:tcW w:w="2444" w:type="dxa"/>
          </w:tcPr>
          <w:p w14:paraId="559E56FE" w14:textId="77777777" w:rsidR="00F377F9" w:rsidRPr="00F02BB9" w:rsidRDefault="00F377F9" w:rsidP="004C016E">
            <w:pPr>
              <w:jc w:val="center"/>
              <w:rPr>
                <w:sz w:val="32"/>
                <w:szCs w:val="32"/>
              </w:rPr>
            </w:pPr>
            <w:r w:rsidRPr="00F02BB9">
              <w:rPr>
                <w:rFonts w:hint="cs"/>
                <w:sz w:val="32"/>
                <w:szCs w:val="32"/>
                <w:rtl/>
              </w:rPr>
              <w:t>-4</w:t>
            </w:r>
          </w:p>
        </w:tc>
        <w:tc>
          <w:tcPr>
            <w:tcW w:w="2706" w:type="dxa"/>
          </w:tcPr>
          <w:p w14:paraId="367C1ED2" w14:textId="77777777" w:rsidR="00F377F9" w:rsidRPr="004C016E" w:rsidRDefault="00F377F9" w:rsidP="004C016E">
            <w:pPr>
              <w:jc w:val="center"/>
              <w:rPr>
                <w:sz w:val="32"/>
                <w:szCs w:val="32"/>
              </w:rPr>
            </w:pPr>
            <w:r w:rsidRPr="004C016E">
              <w:rPr>
                <w:rFonts w:hint="cs"/>
                <w:sz w:val="32"/>
                <w:szCs w:val="32"/>
                <w:rtl/>
              </w:rPr>
              <w:t>عمار محمود محمود السقا</w:t>
            </w:r>
          </w:p>
        </w:tc>
        <w:tc>
          <w:tcPr>
            <w:tcW w:w="2815" w:type="dxa"/>
          </w:tcPr>
          <w:p w14:paraId="52B7423E" w14:textId="77777777" w:rsidR="00F377F9" w:rsidRPr="004C016E" w:rsidRDefault="00F377F9" w:rsidP="004C016E">
            <w:pPr>
              <w:jc w:val="center"/>
              <w:rPr>
                <w:sz w:val="32"/>
                <w:szCs w:val="32"/>
              </w:rPr>
            </w:pPr>
            <w:r w:rsidRPr="004C016E">
              <w:rPr>
                <w:sz w:val="32"/>
                <w:szCs w:val="32"/>
              </w:rPr>
              <w:t>202000581</w:t>
            </w:r>
          </w:p>
        </w:tc>
        <w:tc>
          <w:tcPr>
            <w:tcW w:w="2365" w:type="dxa"/>
          </w:tcPr>
          <w:p w14:paraId="7330C40D" w14:textId="1554B8F1" w:rsidR="00F377F9" w:rsidRPr="004C016E" w:rsidRDefault="00572255" w:rsidP="004C016E">
            <w:pPr>
              <w:jc w:val="center"/>
              <w:rPr>
                <w:sz w:val="32"/>
                <w:szCs w:val="32"/>
              </w:rPr>
            </w:pPr>
            <w:r>
              <w:rPr>
                <w:sz w:val="32"/>
                <w:szCs w:val="32"/>
              </w:rPr>
              <w:t>IS</w:t>
            </w:r>
          </w:p>
        </w:tc>
      </w:tr>
      <w:tr w:rsidR="00F377F9" w14:paraId="338E6FED" w14:textId="30DE105F" w:rsidTr="00F377F9">
        <w:trPr>
          <w:trHeight w:val="715"/>
        </w:trPr>
        <w:tc>
          <w:tcPr>
            <w:tcW w:w="2444" w:type="dxa"/>
          </w:tcPr>
          <w:p w14:paraId="38E0D306" w14:textId="77777777" w:rsidR="00F377F9" w:rsidRPr="00F02BB9" w:rsidRDefault="00F377F9" w:rsidP="004C016E">
            <w:pPr>
              <w:jc w:val="center"/>
              <w:rPr>
                <w:sz w:val="32"/>
                <w:szCs w:val="32"/>
              </w:rPr>
            </w:pPr>
            <w:r w:rsidRPr="00F02BB9">
              <w:rPr>
                <w:rFonts w:hint="cs"/>
                <w:sz w:val="32"/>
                <w:szCs w:val="32"/>
                <w:rtl/>
              </w:rPr>
              <w:t>-5</w:t>
            </w:r>
          </w:p>
        </w:tc>
        <w:tc>
          <w:tcPr>
            <w:tcW w:w="2706" w:type="dxa"/>
          </w:tcPr>
          <w:p w14:paraId="240C679F" w14:textId="77777777" w:rsidR="00F377F9" w:rsidRPr="004C016E" w:rsidRDefault="00F377F9" w:rsidP="004C016E">
            <w:pPr>
              <w:jc w:val="center"/>
              <w:rPr>
                <w:sz w:val="32"/>
                <w:szCs w:val="32"/>
              </w:rPr>
            </w:pPr>
            <w:r w:rsidRPr="004C016E">
              <w:rPr>
                <w:rFonts w:hint="cs"/>
                <w:sz w:val="32"/>
                <w:szCs w:val="32"/>
                <w:rtl/>
              </w:rPr>
              <w:t>عبدالرحمن خالد فؤاد محمد</w:t>
            </w:r>
          </w:p>
        </w:tc>
        <w:tc>
          <w:tcPr>
            <w:tcW w:w="2815" w:type="dxa"/>
          </w:tcPr>
          <w:p w14:paraId="0AEFFB75" w14:textId="77777777" w:rsidR="00F377F9" w:rsidRPr="004C016E" w:rsidRDefault="00F377F9" w:rsidP="004C016E">
            <w:pPr>
              <w:jc w:val="center"/>
              <w:rPr>
                <w:sz w:val="32"/>
                <w:szCs w:val="32"/>
              </w:rPr>
            </w:pPr>
            <w:r w:rsidRPr="004C016E">
              <w:rPr>
                <w:sz w:val="32"/>
                <w:szCs w:val="32"/>
              </w:rPr>
              <w:t>20210502</w:t>
            </w:r>
          </w:p>
        </w:tc>
        <w:tc>
          <w:tcPr>
            <w:tcW w:w="2365" w:type="dxa"/>
          </w:tcPr>
          <w:p w14:paraId="5226EAD8" w14:textId="38DD2BF9" w:rsidR="00F377F9" w:rsidRPr="004C016E" w:rsidRDefault="00F377F9" w:rsidP="004C016E">
            <w:pPr>
              <w:jc w:val="center"/>
              <w:rPr>
                <w:sz w:val="32"/>
                <w:szCs w:val="32"/>
              </w:rPr>
            </w:pPr>
            <w:r>
              <w:rPr>
                <w:sz w:val="32"/>
                <w:szCs w:val="32"/>
              </w:rPr>
              <w:t>IS</w:t>
            </w:r>
          </w:p>
        </w:tc>
      </w:tr>
      <w:tr w:rsidR="00F377F9" w14:paraId="1EFF08D8" w14:textId="3A0C549C" w:rsidTr="00F377F9">
        <w:trPr>
          <w:trHeight w:val="728"/>
        </w:trPr>
        <w:tc>
          <w:tcPr>
            <w:tcW w:w="2444" w:type="dxa"/>
          </w:tcPr>
          <w:p w14:paraId="7A68A851" w14:textId="77777777" w:rsidR="00F377F9" w:rsidRPr="00F02BB9" w:rsidRDefault="00F377F9" w:rsidP="004C016E">
            <w:pPr>
              <w:jc w:val="center"/>
              <w:rPr>
                <w:sz w:val="32"/>
                <w:szCs w:val="32"/>
              </w:rPr>
            </w:pPr>
            <w:r w:rsidRPr="00F02BB9">
              <w:rPr>
                <w:rFonts w:hint="cs"/>
                <w:sz w:val="32"/>
                <w:szCs w:val="32"/>
                <w:rtl/>
              </w:rPr>
              <w:t>-6</w:t>
            </w:r>
          </w:p>
        </w:tc>
        <w:tc>
          <w:tcPr>
            <w:tcW w:w="2706" w:type="dxa"/>
          </w:tcPr>
          <w:p w14:paraId="1C0E27BC" w14:textId="77777777" w:rsidR="00F377F9" w:rsidRPr="004C016E" w:rsidRDefault="00F377F9" w:rsidP="004C016E">
            <w:pPr>
              <w:jc w:val="center"/>
              <w:rPr>
                <w:sz w:val="32"/>
                <w:szCs w:val="32"/>
              </w:rPr>
            </w:pPr>
            <w:r w:rsidRPr="004C016E">
              <w:rPr>
                <w:rFonts w:hint="cs"/>
                <w:sz w:val="32"/>
                <w:szCs w:val="32"/>
                <w:rtl/>
              </w:rPr>
              <w:t>بهاء عبدالعظيم خليل</w:t>
            </w:r>
          </w:p>
        </w:tc>
        <w:tc>
          <w:tcPr>
            <w:tcW w:w="2815" w:type="dxa"/>
          </w:tcPr>
          <w:p w14:paraId="661717F5" w14:textId="77777777" w:rsidR="00F377F9" w:rsidRPr="004C016E" w:rsidRDefault="00F377F9" w:rsidP="004C016E">
            <w:pPr>
              <w:jc w:val="center"/>
              <w:rPr>
                <w:sz w:val="32"/>
                <w:szCs w:val="32"/>
              </w:rPr>
            </w:pPr>
            <w:r w:rsidRPr="004C016E">
              <w:rPr>
                <w:sz w:val="32"/>
                <w:szCs w:val="32"/>
              </w:rPr>
              <w:t>202000207</w:t>
            </w:r>
          </w:p>
        </w:tc>
        <w:tc>
          <w:tcPr>
            <w:tcW w:w="2365" w:type="dxa"/>
          </w:tcPr>
          <w:p w14:paraId="0616ACFB" w14:textId="0342AD72" w:rsidR="00F377F9" w:rsidRPr="004C016E" w:rsidRDefault="002A7C84" w:rsidP="004C016E">
            <w:pPr>
              <w:jc w:val="center"/>
              <w:rPr>
                <w:sz w:val="32"/>
                <w:szCs w:val="32"/>
              </w:rPr>
            </w:pPr>
            <w:r>
              <w:rPr>
                <w:sz w:val="32"/>
                <w:szCs w:val="32"/>
              </w:rPr>
              <w:t>IS</w:t>
            </w:r>
          </w:p>
        </w:tc>
      </w:tr>
      <w:tr w:rsidR="00F377F9" w14:paraId="2B7C55D8" w14:textId="2EF6D786" w:rsidTr="00F377F9">
        <w:trPr>
          <w:trHeight w:val="728"/>
        </w:trPr>
        <w:tc>
          <w:tcPr>
            <w:tcW w:w="2444" w:type="dxa"/>
          </w:tcPr>
          <w:p w14:paraId="3902FD18" w14:textId="77777777" w:rsidR="00F377F9" w:rsidRPr="00F02BB9" w:rsidRDefault="00F377F9" w:rsidP="004C016E">
            <w:pPr>
              <w:jc w:val="center"/>
              <w:rPr>
                <w:sz w:val="32"/>
                <w:szCs w:val="32"/>
              </w:rPr>
            </w:pPr>
            <w:r w:rsidRPr="00F02BB9">
              <w:rPr>
                <w:rFonts w:hint="cs"/>
                <w:sz w:val="32"/>
                <w:szCs w:val="32"/>
                <w:rtl/>
              </w:rPr>
              <w:t>-7</w:t>
            </w:r>
          </w:p>
        </w:tc>
        <w:tc>
          <w:tcPr>
            <w:tcW w:w="2706" w:type="dxa"/>
          </w:tcPr>
          <w:p w14:paraId="42B44528" w14:textId="77777777" w:rsidR="00F377F9" w:rsidRPr="004C016E" w:rsidRDefault="00F377F9" w:rsidP="004C016E">
            <w:pPr>
              <w:jc w:val="center"/>
              <w:rPr>
                <w:sz w:val="32"/>
                <w:szCs w:val="32"/>
              </w:rPr>
            </w:pPr>
            <w:r w:rsidRPr="004C016E">
              <w:rPr>
                <w:rFonts w:hint="cs"/>
                <w:sz w:val="32"/>
                <w:szCs w:val="32"/>
                <w:rtl/>
              </w:rPr>
              <w:t>محمود</w:t>
            </w:r>
            <w:r w:rsidRPr="004C016E">
              <w:rPr>
                <w:sz w:val="32"/>
                <w:szCs w:val="32"/>
                <w:rtl/>
              </w:rPr>
              <w:t xml:space="preserve"> أحمد محمد حسن</w:t>
            </w:r>
          </w:p>
        </w:tc>
        <w:tc>
          <w:tcPr>
            <w:tcW w:w="2815" w:type="dxa"/>
          </w:tcPr>
          <w:p w14:paraId="18CDD54B" w14:textId="77777777" w:rsidR="00F377F9" w:rsidRPr="004C016E" w:rsidRDefault="00F377F9" w:rsidP="004C016E">
            <w:pPr>
              <w:jc w:val="center"/>
              <w:rPr>
                <w:sz w:val="32"/>
                <w:szCs w:val="32"/>
              </w:rPr>
            </w:pPr>
            <w:r w:rsidRPr="004C016E">
              <w:rPr>
                <w:sz w:val="32"/>
                <w:szCs w:val="32"/>
              </w:rPr>
              <w:t>20180550</w:t>
            </w:r>
          </w:p>
        </w:tc>
        <w:tc>
          <w:tcPr>
            <w:tcW w:w="2365" w:type="dxa"/>
          </w:tcPr>
          <w:p w14:paraId="4EB70E50" w14:textId="3E9244AE" w:rsidR="00F377F9" w:rsidRPr="004C016E" w:rsidRDefault="002A7C84" w:rsidP="004C016E">
            <w:pPr>
              <w:jc w:val="center"/>
              <w:rPr>
                <w:sz w:val="32"/>
                <w:szCs w:val="32"/>
              </w:rPr>
            </w:pPr>
            <w:r>
              <w:rPr>
                <w:sz w:val="32"/>
                <w:szCs w:val="32"/>
              </w:rPr>
              <w:t>IS</w:t>
            </w:r>
          </w:p>
        </w:tc>
      </w:tr>
    </w:tbl>
    <w:p w14:paraId="5BF610C4" w14:textId="77777777" w:rsidR="00285647" w:rsidRDefault="00285647"/>
    <w:p w14:paraId="614216AC" w14:textId="77777777" w:rsidR="00ED6065" w:rsidRDefault="00ED6065"/>
    <w:p w14:paraId="3F6CB21B" w14:textId="77777777" w:rsidR="00ED6065" w:rsidRDefault="00ED6065"/>
    <w:p w14:paraId="47F985AF" w14:textId="77777777" w:rsidR="00ED6065" w:rsidRDefault="00ED6065"/>
    <w:p w14:paraId="4A8A562D" w14:textId="77777777" w:rsidR="00ED6065" w:rsidRDefault="00ED6065"/>
    <w:p w14:paraId="3818E0C1" w14:textId="77777777" w:rsidR="00ED6065" w:rsidRDefault="00ED6065"/>
    <w:p w14:paraId="2D730EE0" w14:textId="77777777" w:rsidR="00ED6065" w:rsidRDefault="00ED6065"/>
    <w:p w14:paraId="09EE0C1E" w14:textId="68C8250B" w:rsidR="00285647" w:rsidRDefault="00ED6065">
      <w:pPr>
        <w:rPr>
          <w:sz w:val="40"/>
          <w:szCs w:val="40"/>
        </w:rPr>
      </w:pPr>
      <w:bookmarkStart w:id="0" w:name="_GoBack"/>
      <w:bookmarkEnd w:id="0"/>
      <w:r>
        <w:br/>
      </w:r>
      <w:r w:rsidRPr="00ED6065">
        <w:rPr>
          <w:sz w:val="40"/>
          <w:szCs w:val="40"/>
        </w:rPr>
        <w:t>shared folder (Github):</w:t>
      </w:r>
      <w:r>
        <w:rPr>
          <w:sz w:val="40"/>
          <w:szCs w:val="40"/>
        </w:rPr>
        <w:t xml:space="preserve"> </w:t>
      </w:r>
      <w:r w:rsidRPr="00ED6065">
        <w:rPr>
          <w:sz w:val="40"/>
          <w:szCs w:val="40"/>
        </w:rPr>
        <w:t>https://github.com/solimanragab/solveing-VRP</w:t>
      </w:r>
    </w:p>
    <w:p w14:paraId="271B457A" w14:textId="77777777" w:rsidR="00ED6065" w:rsidRDefault="00ED6065">
      <w:pPr>
        <w:rPr>
          <w:sz w:val="40"/>
          <w:szCs w:val="40"/>
        </w:rPr>
      </w:pPr>
    </w:p>
    <w:p w14:paraId="5C452CCA" w14:textId="77777777" w:rsidR="00ED6065" w:rsidRDefault="00ED6065">
      <w:pPr>
        <w:rPr>
          <w:sz w:val="40"/>
          <w:szCs w:val="40"/>
        </w:rPr>
      </w:pPr>
    </w:p>
    <w:p w14:paraId="31F3A22B" w14:textId="5F76B9F0" w:rsidR="00ED6065" w:rsidRPr="00ED6065" w:rsidRDefault="00ED6065" w:rsidP="00ED6065">
      <w:pPr>
        <w:rPr>
          <w:sz w:val="40"/>
          <w:szCs w:val="40"/>
        </w:rPr>
        <w:sectPr w:rsidR="00ED6065" w:rsidRPr="00ED6065">
          <w:pgSz w:w="12240" w:h="15840"/>
          <w:pgMar w:top="1360" w:right="560" w:bottom="280" w:left="1340" w:header="720" w:footer="720" w:gutter="0"/>
          <w:cols w:space="720"/>
        </w:sectPr>
      </w:pPr>
    </w:p>
    <w:p w14:paraId="0C53975E" w14:textId="77777777" w:rsidR="00285647" w:rsidRDefault="0014169D">
      <w:pPr>
        <w:rPr>
          <w:b/>
          <w:bCs/>
          <w:sz w:val="56"/>
          <w:szCs w:val="56"/>
          <w:rtl/>
        </w:rPr>
      </w:pPr>
      <w:r>
        <w:rPr>
          <w:b/>
          <w:bCs/>
          <w:sz w:val="56"/>
          <w:szCs w:val="56"/>
        </w:rPr>
        <w:lastRenderedPageBreak/>
        <w:t>Project idea for Genetic Algorithm :</w:t>
      </w:r>
    </w:p>
    <w:p w14:paraId="7DE2BB06" w14:textId="77777777" w:rsidR="00285647" w:rsidRDefault="00285647">
      <w:pPr>
        <w:rPr>
          <w:rtl/>
        </w:rPr>
      </w:pPr>
    </w:p>
    <w:p w14:paraId="7E2DD920" w14:textId="77777777" w:rsidR="00285647" w:rsidRPr="00805FD3" w:rsidRDefault="0014169D" w:rsidP="00285647">
      <w:pPr>
        <w:rPr>
          <w:sz w:val="36"/>
          <w:szCs w:val="36"/>
        </w:rPr>
      </w:pPr>
      <w:r w:rsidRPr="00805FD3">
        <w:rPr>
          <w:sz w:val="36"/>
          <w:szCs w:val="36"/>
        </w:rPr>
        <w:t>This Thesis Work will concentrate on a very interesting problem, the Vehicle Routing</w:t>
      </w:r>
    </w:p>
    <w:p w14:paraId="3FEF9BE2" w14:textId="77777777" w:rsidR="00285647" w:rsidRPr="00805FD3" w:rsidRDefault="0014169D" w:rsidP="00285647">
      <w:pPr>
        <w:rPr>
          <w:sz w:val="36"/>
          <w:szCs w:val="36"/>
        </w:rPr>
      </w:pPr>
      <w:r w:rsidRPr="00805FD3">
        <w:rPr>
          <w:sz w:val="36"/>
          <w:szCs w:val="36"/>
        </w:rPr>
        <w:t>Problem (VRP). In this problem, customers or cities have to be visited and packages</w:t>
      </w:r>
      <w:r>
        <w:rPr>
          <w:rFonts w:hint="cs"/>
          <w:sz w:val="36"/>
          <w:szCs w:val="36"/>
          <w:rtl/>
        </w:rPr>
        <w:t xml:space="preserve"> </w:t>
      </w:r>
      <w:r w:rsidRPr="00805FD3">
        <w:rPr>
          <w:sz w:val="36"/>
          <w:szCs w:val="36"/>
        </w:rPr>
        <w:t>have to be transported to each of them, starting from a basis point on the map. The</w:t>
      </w:r>
    </w:p>
    <w:p w14:paraId="663BFF4C" w14:textId="77777777" w:rsidR="00285647" w:rsidRPr="00805FD3" w:rsidRDefault="0014169D" w:rsidP="00285647">
      <w:pPr>
        <w:rPr>
          <w:sz w:val="36"/>
          <w:szCs w:val="36"/>
        </w:rPr>
      </w:pPr>
      <w:r w:rsidRPr="00805FD3">
        <w:rPr>
          <w:sz w:val="36"/>
          <w:szCs w:val="36"/>
        </w:rPr>
        <w:t>goal is to solve the transportation problem, to be able to deliver the packages</w:t>
      </w:r>
    </w:p>
    <w:p w14:paraId="26BDEA6A" w14:textId="77777777" w:rsidR="00285647" w:rsidRPr="00805FD3" w:rsidRDefault="0014169D" w:rsidP="00285647">
      <w:pPr>
        <w:rPr>
          <w:sz w:val="36"/>
          <w:szCs w:val="36"/>
        </w:rPr>
      </w:pPr>
      <w:r w:rsidRPr="00805FD3">
        <w:rPr>
          <w:sz w:val="36"/>
          <w:szCs w:val="36"/>
        </w:rPr>
        <w:t>- on time for the customers,</w:t>
      </w:r>
    </w:p>
    <w:p w14:paraId="5ED6BC3F" w14:textId="77777777" w:rsidR="00285647" w:rsidRPr="00805FD3" w:rsidRDefault="0014169D" w:rsidP="00285647">
      <w:pPr>
        <w:rPr>
          <w:sz w:val="36"/>
          <w:szCs w:val="36"/>
        </w:rPr>
      </w:pPr>
      <w:r w:rsidRPr="00805FD3">
        <w:rPr>
          <w:sz w:val="36"/>
          <w:szCs w:val="36"/>
        </w:rPr>
        <w:t>- enough package for each Customer,</w:t>
      </w:r>
    </w:p>
    <w:p w14:paraId="6F00B19F" w14:textId="77777777" w:rsidR="00285647" w:rsidRPr="00805FD3" w:rsidRDefault="0014169D" w:rsidP="00285647">
      <w:pPr>
        <w:rPr>
          <w:sz w:val="36"/>
          <w:szCs w:val="36"/>
        </w:rPr>
      </w:pPr>
      <w:r w:rsidRPr="00805FD3">
        <w:rPr>
          <w:sz w:val="36"/>
          <w:szCs w:val="36"/>
        </w:rPr>
        <w:t>- using the available resources</w:t>
      </w:r>
    </w:p>
    <w:p w14:paraId="08AB20D1" w14:textId="77777777" w:rsidR="00285647" w:rsidRDefault="0014169D" w:rsidP="00285647">
      <w:pPr>
        <w:rPr>
          <w:sz w:val="36"/>
          <w:szCs w:val="36"/>
          <w:rtl/>
        </w:rPr>
      </w:pPr>
      <w:r w:rsidRPr="00805FD3">
        <w:rPr>
          <w:sz w:val="36"/>
          <w:szCs w:val="36"/>
        </w:rPr>
        <w:t>- and – of course - to be so effective as it is possible.</w:t>
      </w:r>
    </w:p>
    <w:p w14:paraId="2816B5BD" w14:textId="77777777" w:rsidR="00285647" w:rsidRPr="00805FD3" w:rsidRDefault="0014169D" w:rsidP="00285647">
      <w:pPr>
        <w:rPr>
          <w:sz w:val="36"/>
          <w:szCs w:val="36"/>
        </w:rPr>
      </w:pPr>
      <w:r w:rsidRPr="00805FD3">
        <w:rPr>
          <w:sz w:val="36"/>
          <w:szCs w:val="36"/>
        </w:rPr>
        <w:t>Although this problem seems to be very easy to solve with a small number of cities or</w:t>
      </w:r>
    </w:p>
    <w:p w14:paraId="0A46D5E6" w14:textId="77777777" w:rsidR="00285647" w:rsidRPr="00805FD3" w:rsidRDefault="0014169D" w:rsidP="00285647">
      <w:pPr>
        <w:rPr>
          <w:sz w:val="36"/>
          <w:szCs w:val="36"/>
        </w:rPr>
      </w:pPr>
      <w:r w:rsidRPr="00805FD3">
        <w:rPr>
          <w:sz w:val="36"/>
          <w:szCs w:val="36"/>
        </w:rPr>
        <w:t>constraints, for example opening hours, package delivery times, truck capacities,</w:t>
      </w:r>
    </w:p>
    <w:p w14:paraId="5A88A1E8" w14:textId="77777777" w:rsidR="00285647" w:rsidRPr="00805FD3" w:rsidRDefault="0014169D" w:rsidP="00285647">
      <w:pPr>
        <w:rPr>
          <w:sz w:val="36"/>
          <w:szCs w:val="36"/>
        </w:rPr>
      </w:pPr>
      <w:r w:rsidRPr="00805FD3">
        <w:rPr>
          <w:sz w:val="36"/>
          <w:szCs w:val="36"/>
        </w:rPr>
        <w:t>etc. This makes this problem a so called Multi Constraint Optimization Problem</w:t>
      </w:r>
    </w:p>
    <w:p w14:paraId="46B83AD1" w14:textId="77777777" w:rsidR="00285647" w:rsidRDefault="0014169D" w:rsidP="00285647">
      <w:pPr>
        <w:rPr>
          <w:sz w:val="36"/>
          <w:szCs w:val="36"/>
        </w:rPr>
      </w:pPr>
      <w:r w:rsidRPr="00805FD3">
        <w:rPr>
          <w:sz w:val="36"/>
          <w:szCs w:val="36"/>
        </w:rPr>
        <w:t xml:space="preserve">(MCOP). What’s more, this problem is intractable with current amount </w:t>
      </w:r>
      <w:r>
        <w:rPr>
          <w:sz w:val="36"/>
          <w:szCs w:val="36"/>
        </w:rPr>
        <w:t xml:space="preserve">of </w:t>
      </w:r>
      <w:r w:rsidRPr="00805FD3">
        <w:rPr>
          <w:sz w:val="36"/>
          <w:szCs w:val="36"/>
        </w:rPr>
        <w:t>grow, the calculations to be done grows exponential fast, because all constraints</w:t>
      </w:r>
      <w:r>
        <w:rPr>
          <w:sz w:val="36"/>
          <w:szCs w:val="36"/>
        </w:rPr>
        <w:t xml:space="preserve"> </w:t>
      </w:r>
      <w:r w:rsidRPr="00805FD3">
        <w:rPr>
          <w:sz w:val="36"/>
          <w:szCs w:val="36"/>
        </w:rPr>
        <w:t>have to be solved for each customers and it should not be forgotten that the goal is</w:t>
      </w:r>
    </w:p>
    <w:p w14:paraId="24B52F3B" w14:textId="77777777" w:rsidR="00285647" w:rsidRPr="00805FD3" w:rsidRDefault="0014169D" w:rsidP="00285647">
      <w:pPr>
        <w:rPr>
          <w:sz w:val="36"/>
          <w:szCs w:val="36"/>
        </w:rPr>
        <w:sectPr w:rsidR="00285647" w:rsidRPr="00805FD3">
          <w:pgSz w:w="12240" w:h="15840"/>
          <w:pgMar w:top="1360" w:right="560" w:bottom="280" w:left="1340" w:header="720" w:footer="720" w:gutter="0"/>
          <w:pgNumType w:start="2"/>
          <w:cols w:space="720"/>
        </w:sectPr>
      </w:pPr>
      <w:r w:rsidRPr="00805FD3">
        <w:rPr>
          <w:sz w:val="36"/>
          <w:szCs w:val="36"/>
        </w:rPr>
        <w:t>to find a solution, what is best enough, before the time for the calculation is up.</w:t>
      </w:r>
    </w:p>
    <w:p w14:paraId="55E1B2F7" w14:textId="77777777" w:rsidR="00285647" w:rsidRDefault="0014169D" w:rsidP="00285647">
      <w:pPr>
        <w:rPr>
          <w:sz w:val="36"/>
          <w:szCs w:val="36"/>
        </w:rPr>
      </w:pPr>
      <w:r>
        <w:rPr>
          <w:sz w:val="36"/>
          <w:szCs w:val="36"/>
        </w:rPr>
        <w:lastRenderedPageBreak/>
        <w:t xml:space="preserve">This </w:t>
      </w:r>
      <w:r w:rsidRPr="00805FD3">
        <w:rPr>
          <w:sz w:val="36"/>
          <w:szCs w:val="36"/>
        </w:rPr>
        <w:t>problem is introduced in the first chapter: form its basics, the Traveling Salesman</w:t>
      </w:r>
      <w:r>
        <w:rPr>
          <w:sz w:val="36"/>
          <w:szCs w:val="36"/>
        </w:rPr>
        <w:t xml:space="preserve"> </w:t>
      </w:r>
      <w:r w:rsidRPr="00805FD3">
        <w:rPr>
          <w:sz w:val="36"/>
          <w:szCs w:val="36"/>
        </w:rPr>
        <w:t>Problem, using some theoretical and mathematical background it is shown, why is it</w:t>
      </w:r>
      <w:r>
        <w:rPr>
          <w:sz w:val="36"/>
          <w:szCs w:val="36"/>
        </w:rPr>
        <w:t xml:space="preserve"> </w:t>
      </w:r>
      <w:r w:rsidRPr="00805FD3">
        <w:rPr>
          <w:sz w:val="36"/>
          <w:szCs w:val="36"/>
        </w:rPr>
        <w:t>so hard to optimize this problem, and although it is so hard, and there is no best</w:t>
      </w:r>
      <w:r>
        <w:rPr>
          <w:sz w:val="36"/>
          <w:szCs w:val="36"/>
        </w:rPr>
        <w:t xml:space="preserve"> </w:t>
      </w:r>
      <w:r w:rsidRPr="00805FD3">
        <w:rPr>
          <w:sz w:val="36"/>
          <w:szCs w:val="36"/>
        </w:rPr>
        <w:t>algorithm known for huge number of customers, why is it a worth to deal with it. Just</w:t>
      </w:r>
      <w:r>
        <w:rPr>
          <w:sz w:val="36"/>
          <w:szCs w:val="36"/>
        </w:rPr>
        <w:t xml:space="preserve"> </w:t>
      </w:r>
      <w:r w:rsidRPr="00805FD3">
        <w:rPr>
          <w:sz w:val="36"/>
          <w:szCs w:val="36"/>
        </w:rPr>
        <w:t>think about a huge transportation company with ten thousands of trucks, millions of</w:t>
      </w:r>
      <w:r>
        <w:rPr>
          <w:sz w:val="36"/>
          <w:szCs w:val="36"/>
        </w:rPr>
        <w:t xml:space="preserve"> </w:t>
      </w:r>
      <w:r w:rsidRPr="00805FD3">
        <w:rPr>
          <w:sz w:val="36"/>
          <w:szCs w:val="36"/>
        </w:rPr>
        <w:t>customers: how much money could be saved if we would know the</w:t>
      </w:r>
      <w:r>
        <w:rPr>
          <w:sz w:val="36"/>
          <w:szCs w:val="36"/>
        </w:rPr>
        <w:t xml:space="preserve"> </w:t>
      </w:r>
      <w:r w:rsidRPr="00805FD3">
        <w:rPr>
          <w:sz w:val="36"/>
          <w:szCs w:val="36"/>
        </w:rPr>
        <w:t>optimal path for</w:t>
      </w:r>
      <w:r>
        <w:rPr>
          <w:sz w:val="36"/>
          <w:szCs w:val="36"/>
        </w:rPr>
        <w:t xml:space="preserve"> </w:t>
      </w:r>
      <w:r w:rsidRPr="00805FD3">
        <w:rPr>
          <w:sz w:val="36"/>
          <w:szCs w:val="36"/>
        </w:rPr>
        <w:t>all our packages.</w:t>
      </w:r>
    </w:p>
    <w:p w14:paraId="4E9B80FA" w14:textId="77777777" w:rsidR="00285647" w:rsidRDefault="0014169D" w:rsidP="00285647">
      <w:pPr>
        <w:rPr>
          <w:sz w:val="36"/>
          <w:szCs w:val="36"/>
        </w:rPr>
      </w:pPr>
      <w:r w:rsidRPr="00805FD3">
        <w:rPr>
          <w:sz w:val="36"/>
          <w:szCs w:val="36"/>
        </w:rPr>
        <w:t>Although there is no best algorithm is known for this kind of optimization problems, we</w:t>
      </w:r>
      <w:r>
        <w:rPr>
          <w:sz w:val="36"/>
          <w:szCs w:val="36"/>
        </w:rPr>
        <w:t xml:space="preserve"> </w:t>
      </w:r>
      <w:r w:rsidRPr="00805FD3">
        <w:rPr>
          <w:sz w:val="36"/>
          <w:szCs w:val="36"/>
        </w:rPr>
        <w:t>are trying to give an acceptable solution for it in the second and third</w:t>
      </w:r>
      <w:r>
        <w:rPr>
          <w:sz w:val="36"/>
          <w:szCs w:val="36"/>
        </w:rPr>
        <w:t xml:space="preserve"> </w:t>
      </w:r>
      <w:r w:rsidRPr="00805FD3">
        <w:rPr>
          <w:sz w:val="36"/>
          <w:szCs w:val="36"/>
        </w:rPr>
        <w:t>chapter,</w:t>
      </w:r>
      <w:r>
        <w:rPr>
          <w:sz w:val="36"/>
          <w:szCs w:val="36"/>
        </w:rPr>
        <w:t xml:space="preserve"> </w:t>
      </w:r>
      <w:r w:rsidRPr="00805FD3">
        <w:rPr>
          <w:sz w:val="36"/>
          <w:szCs w:val="36"/>
        </w:rPr>
        <w:t>where two algorithms are described: the Genetic Algorithm and the Simulated</w:t>
      </w:r>
      <w:r>
        <w:rPr>
          <w:sz w:val="36"/>
          <w:szCs w:val="36"/>
        </w:rPr>
        <w:t xml:space="preserve"> </w:t>
      </w:r>
      <w:r w:rsidRPr="00805FD3">
        <w:rPr>
          <w:sz w:val="36"/>
          <w:szCs w:val="36"/>
        </w:rPr>
        <w:t>Annealing. Both of them are based on obtaining the processes of</w:t>
      </w:r>
      <w:r>
        <w:rPr>
          <w:sz w:val="36"/>
          <w:szCs w:val="36"/>
        </w:rPr>
        <w:t xml:space="preserve"> </w:t>
      </w:r>
      <w:r w:rsidRPr="00805FD3">
        <w:rPr>
          <w:sz w:val="36"/>
          <w:szCs w:val="36"/>
        </w:rPr>
        <w:t>nature and</w:t>
      </w:r>
      <w:r>
        <w:rPr>
          <w:sz w:val="36"/>
          <w:szCs w:val="36"/>
        </w:rPr>
        <w:t xml:space="preserve"> </w:t>
      </w:r>
      <w:r w:rsidRPr="00805FD3">
        <w:rPr>
          <w:sz w:val="36"/>
          <w:szCs w:val="36"/>
        </w:rPr>
        <w:t>material science. These algorithms will hardly ever be able to find the best solution for</w:t>
      </w:r>
      <w:r>
        <w:rPr>
          <w:sz w:val="36"/>
          <w:szCs w:val="36"/>
        </w:rPr>
        <w:t xml:space="preserve">  </w:t>
      </w:r>
      <w:r w:rsidRPr="00805FD3">
        <w:rPr>
          <w:sz w:val="36"/>
          <w:szCs w:val="36"/>
        </w:rPr>
        <w:t>the problem, but they are able to give a very good</w:t>
      </w:r>
      <w:r w:rsidR="00947EA1">
        <w:rPr>
          <w:sz w:val="36"/>
          <w:szCs w:val="36"/>
        </w:rPr>
        <w:t xml:space="preserve"> </w:t>
      </w:r>
      <w:r w:rsidR="00947EA1" w:rsidRPr="00805FD3">
        <w:rPr>
          <w:sz w:val="36"/>
          <w:szCs w:val="36"/>
        </w:rPr>
        <w:t>solution in special cases within</w:t>
      </w:r>
      <w:r w:rsidR="00947EA1">
        <w:rPr>
          <w:sz w:val="36"/>
          <w:szCs w:val="36"/>
        </w:rPr>
        <w:t xml:space="preserve"> </w:t>
      </w:r>
      <w:r w:rsidR="00947EA1" w:rsidRPr="00805FD3">
        <w:rPr>
          <w:sz w:val="36"/>
          <w:szCs w:val="36"/>
        </w:rPr>
        <w:t>acceptable calculation time.</w:t>
      </w:r>
    </w:p>
    <w:p w14:paraId="3EAFC918" w14:textId="77777777" w:rsidR="00947EA1" w:rsidRPr="00805FD3" w:rsidRDefault="0014169D" w:rsidP="00947EA1">
      <w:pPr>
        <w:rPr>
          <w:sz w:val="36"/>
          <w:szCs w:val="36"/>
        </w:rPr>
      </w:pPr>
      <w:r w:rsidRPr="00805FD3">
        <w:rPr>
          <w:sz w:val="36"/>
          <w:szCs w:val="36"/>
        </w:rPr>
        <w:t>In these chapters (2nd and 3rd) the Genetic Algorithm and Simulated Annealing is</w:t>
      </w:r>
      <w:r>
        <w:rPr>
          <w:sz w:val="36"/>
          <w:szCs w:val="36"/>
        </w:rPr>
        <w:t xml:space="preserve"> </w:t>
      </w:r>
      <w:r w:rsidRPr="00805FD3">
        <w:rPr>
          <w:sz w:val="36"/>
          <w:szCs w:val="36"/>
        </w:rPr>
        <w:t>described in details, from their basis in the “real world” through their</w:t>
      </w:r>
      <w:r>
        <w:rPr>
          <w:sz w:val="36"/>
          <w:szCs w:val="36"/>
        </w:rPr>
        <w:t xml:space="preserve"> </w:t>
      </w:r>
      <w:r w:rsidRPr="00805FD3">
        <w:rPr>
          <w:sz w:val="36"/>
          <w:szCs w:val="36"/>
        </w:rPr>
        <w:t>terminology and</w:t>
      </w:r>
      <w:r>
        <w:rPr>
          <w:sz w:val="36"/>
          <w:szCs w:val="36"/>
        </w:rPr>
        <w:t xml:space="preserve"> </w:t>
      </w:r>
      <w:r w:rsidRPr="00805FD3">
        <w:rPr>
          <w:sz w:val="36"/>
          <w:szCs w:val="36"/>
        </w:rPr>
        <w:t>finally the basic implementation of them. The work will put a stress on the limits of</w:t>
      </w:r>
      <w:r>
        <w:rPr>
          <w:sz w:val="36"/>
          <w:szCs w:val="36"/>
        </w:rPr>
        <w:t xml:space="preserve"> </w:t>
      </w:r>
      <w:r w:rsidRPr="00805FD3">
        <w:rPr>
          <w:sz w:val="36"/>
          <w:szCs w:val="36"/>
        </w:rPr>
        <w:t>these algorithms, their advantages and disadvantages, and also the</w:t>
      </w:r>
      <w:r>
        <w:rPr>
          <w:sz w:val="36"/>
          <w:szCs w:val="36"/>
        </w:rPr>
        <w:t xml:space="preserve"> </w:t>
      </w:r>
      <w:r w:rsidRPr="00805FD3">
        <w:rPr>
          <w:sz w:val="36"/>
          <w:szCs w:val="36"/>
        </w:rPr>
        <w:t>comparison of</w:t>
      </w:r>
      <w:r>
        <w:rPr>
          <w:sz w:val="36"/>
          <w:szCs w:val="36"/>
        </w:rPr>
        <w:t xml:space="preserve"> </w:t>
      </w:r>
      <w:r w:rsidRPr="00805FD3">
        <w:rPr>
          <w:sz w:val="36"/>
          <w:szCs w:val="36"/>
        </w:rPr>
        <w:t>them to each other.</w:t>
      </w:r>
    </w:p>
    <w:p w14:paraId="78C26220" w14:textId="77777777" w:rsidR="00947EA1" w:rsidRPr="00805FD3" w:rsidRDefault="0014169D" w:rsidP="00947EA1">
      <w:pPr>
        <w:rPr>
          <w:sz w:val="36"/>
          <w:szCs w:val="36"/>
        </w:rPr>
        <w:sectPr w:rsidR="00947EA1" w:rsidRPr="00805FD3">
          <w:pgSz w:w="12240" w:h="15840"/>
          <w:pgMar w:top="1360" w:right="560" w:bottom="280" w:left="1340" w:header="720" w:footer="720" w:gutter="0"/>
          <w:pgNumType w:start="3"/>
          <w:cols w:space="720"/>
        </w:sectPr>
      </w:pPr>
      <w:r w:rsidRPr="00805FD3">
        <w:rPr>
          <w:sz w:val="36"/>
          <w:szCs w:val="36"/>
        </w:rPr>
        <w:t>Finally, after all of these theories are shown, a simulation will be</w:t>
      </w:r>
      <w:r>
        <w:rPr>
          <w:sz w:val="36"/>
          <w:szCs w:val="36"/>
        </w:rPr>
        <w:t xml:space="preserve"> </w:t>
      </w:r>
      <w:r w:rsidRPr="00805FD3">
        <w:rPr>
          <w:sz w:val="36"/>
          <w:szCs w:val="36"/>
        </w:rPr>
        <w:t>executed on an</w:t>
      </w:r>
      <w:r>
        <w:rPr>
          <w:sz w:val="36"/>
          <w:szCs w:val="36"/>
        </w:rPr>
        <w:t xml:space="preserve"> </w:t>
      </w:r>
      <w:r w:rsidRPr="00805FD3">
        <w:rPr>
          <w:sz w:val="36"/>
          <w:szCs w:val="36"/>
        </w:rPr>
        <w:t>artificial environment of the VRP, with both Simulated Annealing and</w:t>
      </w:r>
      <w:r>
        <w:rPr>
          <w:sz w:val="36"/>
          <w:szCs w:val="36"/>
        </w:rPr>
        <w:t xml:space="preserve"> </w:t>
      </w:r>
      <w:r w:rsidRPr="00805FD3">
        <w:rPr>
          <w:sz w:val="36"/>
          <w:szCs w:val="36"/>
        </w:rPr>
        <w:t>Genetic</w:t>
      </w:r>
      <w:r>
        <w:rPr>
          <w:sz w:val="36"/>
          <w:szCs w:val="36"/>
        </w:rPr>
        <w:t xml:space="preserve"> </w:t>
      </w:r>
      <w:r w:rsidRPr="00805FD3">
        <w:rPr>
          <w:sz w:val="36"/>
          <w:szCs w:val="36"/>
        </w:rPr>
        <w:t>Algorithm.</w:t>
      </w:r>
      <w:r w:rsidRPr="00947EA1">
        <w:rPr>
          <w:sz w:val="36"/>
          <w:szCs w:val="36"/>
        </w:rPr>
        <w:t xml:space="preserve"> </w:t>
      </w:r>
      <w:r w:rsidRPr="00805FD3">
        <w:rPr>
          <w:sz w:val="36"/>
          <w:szCs w:val="36"/>
        </w:rPr>
        <w:t>They will both solve the same problem in the same</w:t>
      </w:r>
      <w:r>
        <w:rPr>
          <w:sz w:val="36"/>
          <w:szCs w:val="36"/>
        </w:rPr>
        <w:t xml:space="preserve"> </w:t>
      </w:r>
      <w:r w:rsidRPr="00805FD3">
        <w:rPr>
          <w:sz w:val="36"/>
          <w:szCs w:val="36"/>
        </w:rPr>
        <w:t>environment and are</w:t>
      </w:r>
      <w:r w:rsidRPr="00947EA1">
        <w:rPr>
          <w:sz w:val="36"/>
          <w:szCs w:val="36"/>
        </w:rPr>
        <w:t xml:space="preserve"> </w:t>
      </w:r>
      <w:r w:rsidRPr="00805FD3">
        <w:rPr>
          <w:sz w:val="36"/>
          <w:szCs w:val="36"/>
        </w:rPr>
        <w:t>going to be compared to each other. The environment and the</w:t>
      </w:r>
      <w:r w:rsidRPr="00947EA1">
        <w:rPr>
          <w:sz w:val="36"/>
          <w:szCs w:val="36"/>
        </w:rPr>
        <w:t xml:space="preserve"> </w:t>
      </w:r>
      <w:r w:rsidRPr="00805FD3">
        <w:rPr>
          <w:sz w:val="36"/>
          <w:szCs w:val="36"/>
        </w:rPr>
        <w:t>implementation are</w:t>
      </w:r>
      <w:r>
        <w:rPr>
          <w:sz w:val="36"/>
          <w:szCs w:val="36"/>
        </w:rPr>
        <w:t xml:space="preserve"> </w:t>
      </w:r>
      <w:r w:rsidRPr="00805FD3">
        <w:rPr>
          <w:sz w:val="36"/>
          <w:szCs w:val="36"/>
        </w:rPr>
        <w:t>also described here, so as the test results obtained.</w:t>
      </w:r>
    </w:p>
    <w:p w14:paraId="543B5F9B" w14:textId="77777777" w:rsidR="00947EA1" w:rsidRDefault="0014169D" w:rsidP="00947EA1">
      <w:pPr>
        <w:rPr>
          <w:sz w:val="36"/>
          <w:szCs w:val="36"/>
        </w:rPr>
      </w:pPr>
      <w:r w:rsidRPr="00805FD3">
        <w:rPr>
          <w:sz w:val="36"/>
          <w:szCs w:val="36"/>
        </w:rPr>
        <w:lastRenderedPageBreak/>
        <w:t>Finally the possible improvements of these algorithms are discussed,</w:t>
      </w:r>
      <w:r w:rsidRPr="00947EA1">
        <w:rPr>
          <w:sz w:val="36"/>
          <w:szCs w:val="36"/>
        </w:rPr>
        <w:t xml:space="preserve"> </w:t>
      </w:r>
      <w:r w:rsidRPr="00805FD3">
        <w:rPr>
          <w:sz w:val="36"/>
          <w:szCs w:val="36"/>
        </w:rPr>
        <w:t>and the work will</w:t>
      </w:r>
      <w:r>
        <w:rPr>
          <w:sz w:val="36"/>
          <w:szCs w:val="36"/>
        </w:rPr>
        <w:t xml:space="preserve"> </w:t>
      </w:r>
      <w:r w:rsidRPr="00805FD3">
        <w:rPr>
          <w:sz w:val="36"/>
          <w:szCs w:val="36"/>
        </w:rPr>
        <w:t>try to answer the “big” question, “Which algorithm is better?”, if this</w:t>
      </w:r>
      <w:r>
        <w:rPr>
          <w:sz w:val="36"/>
          <w:szCs w:val="36"/>
        </w:rPr>
        <w:t xml:space="preserve"> </w:t>
      </w:r>
      <w:r w:rsidRPr="00805FD3">
        <w:rPr>
          <w:sz w:val="36"/>
          <w:szCs w:val="36"/>
        </w:rPr>
        <w:t>question even</w:t>
      </w:r>
      <w:r>
        <w:rPr>
          <w:sz w:val="36"/>
          <w:szCs w:val="36"/>
        </w:rPr>
        <w:t xml:space="preserve"> </w:t>
      </w:r>
      <w:r w:rsidRPr="00805FD3">
        <w:rPr>
          <w:sz w:val="36"/>
          <w:szCs w:val="36"/>
        </w:rPr>
        <w:t>exists.</w:t>
      </w:r>
    </w:p>
    <w:p w14:paraId="04CFB26D" w14:textId="77777777" w:rsidR="00947EA1" w:rsidRDefault="0014169D" w:rsidP="00947EA1">
      <w:pPr>
        <w:rPr>
          <w:sz w:val="36"/>
          <w:szCs w:val="36"/>
        </w:rPr>
      </w:pPr>
      <w:r>
        <w:rPr>
          <w:noProof/>
          <w:sz w:val="36"/>
          <w:szCs w:val="36"/>
        </w:rPr>
        <w:drawing>
          <wp:inline distT="0" distB="0" distL="0" distR="0" wp14:anchorId="1417E092" wp14:editId="730F0FDC">
            <wp:extent cx="4346575" cy="230238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67155" cy="2313285"/>
                    </a:xfrm>
                    <a:prstGeom prst="rect">
                      <a:avLst/>
                    </a:prstGeom>
                    <a:noFill/>
                    <a:ln>
                      <a:noFill/>
                    </a:ln>
                  </pic:spPr>
                </pic:pic>
              </a:graphicData>
            </a:graphic>
          </wp:inline>
        </w:drawing>
      </w:r>
    </w:p>
    <w:p w14:paraId="2EFCAF67" w14:textId="77777777" w:rsidR="00947EA1" w:rsidRDefault="00947EA1" w:rsidP="00947EA1">
      <w:pPr>
        <w:rPr>
          <w:sz w:val="36"/>
          <w:szCs w:val="36"/>
        </w:rPr>
      </w:pPr>
    </w:p>
    <w:p w14:paraId="2EE1D7EA" w14:textId="77777777" w:rsidR="00947EA1" w:rsidRDefault="0014169D" w:rsidP="00947EA1">
      <w:pPr>
        <w:rPr>
          <w:sz w:val="36"/>
          <w:szCs w:val="36"/>
        </w:rPr>
      </w:pPr>
      <w:r>
        <w:rPr>
          <w:noProof/>
          <w:sz w:val="36"/>
          <w:szCs w:val="36"/>
        </w:rPr>
        <w:drawing>
          <wp:inline distT="0" distB="0" distL="0" distR="0" wp14:anchorId="23E06E6C" wp14:editId="73F8F6AE">
            <wp:extent cx="4883150" cy="217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883150" cy="2178050"/>
                    </a:xfrm>
                    <a:prstGeom prst="rect">
                      <a:avLst/>
                    </a:prstGeom>
                    <a:noFill/>
                    <a:ln>
                      <a:noFill/>
                    </a:ln>
                  </pic:spPr>
                </pic:pic>
              </a:graphicData>
            </a:graphic>
          </wp:inline>
        </w:drawing>
      </w:r>
    </w:p>
    <w:p w14:paraId="2924E927" w14:textId="77777777" w:rsidR="00947EA1" w:rsidRDefault="0014169D" w:rsidP="00947EA1">
      <w:pPr>
        <w:rPr>
          <w:b/>
          <w:bCs/>
          <w:sz w:val="56"/>
          <w:szCs w:val="56"/>
        </w:rPr>
      </w:pPr>
      <w:r>
        <w:rPr>
          <w:b/>
          <w:bCs/>
          <w:sz w:val="56"/>
          <w:szCs w:val="56"/>
        </w:rPr>
        <w:t>Project idea for Differential Algorithm :</w:t>
      </w:r>
    </w:p>
    <w:p w14:paraId="0811390A" w14:textId="77777777" w:rsidR="00947EA1" w:rsidRDefault="00947EA1" w:rsidP="00947EA1">
      <w:pPr>
        <w:rPr>
          <w:sz w:val="36"/>
          <w:szCs w:val="36"/>
        </w:rPr>
      </w:pPr>
    </w:p>
    <w:p w14:paraId="17C5ED22" w14:textId="77777777" w:rsidR="00947EA1" w:rsidRPr="00947EA1" w:rsidRDefault="0014169D" w:rsidP="00947EA1">
      <w:pPr>
        <w:spacing w:after="0"/>
        <w:rPr>
          <w:sz w:val="32"/>
          <w:szCs w:val="32"/>
        </w:rPr>
        <w:sectPr w:rsidR="00947EA1" w:rsidRPr="00947EA1">
          <w:pgSz w:w="12240" w:h="15840"/>
          <w:pgMar w:top="1360" w:right="560" w:bottom="280" w:left="1340" w:header="720" w:footer="720" w:gutter="0"/>
          <w:pgNumType w:start="4"/>
          <w:cols w:space="720"/>
        </w:sectPr>
      </w:pPr>
      <w:r w:rsidRPr="00947EA1">
        <w:rPr>
          <w:sz w:val="32"/>
          <w:szCs w:val="32"/>
        </w:rPr>
        <w:t xml:space="preserve">In this paper, the vehicle routing problem with fuzzy demands (VRPFD) is considered, and a fuzzy chance constrained program model is designed, based on fuzzy credibility theory. Then stochastic simulation and differential evolution algorithm are integrated to design a hybrid intelligent algorithm to solve the fuzzy chance constrained program model. Moreover, the influence of the dispatcher preference index on the final objective of the problem is discussed using stochastic simulation, and the best value of the dispatcher </w:t>
      </w:r>
    </w:p>
    <w:p w14:paraId="1F26E32E" w14:textId="77777777" w:rsidR="00947EA1" w:rsidRPr="00947EA1" w:rsidRDefault="0014169D" w:rsidP="00947EA1">
      <w:pPr>
        <w:rPr>
          <w:sz w:val="32"/>
          <w:szCs w:val="32"/>
        </w:rPr>
      </w:pPr>
      <w:r w:rsidRPr="00947EA1">
        <w:rPr>
          <w:sz w:val="32"/>
          <w:szCs w:val="32"/>
        </w:rPr>
        <w:lastRenderedPageBreak/>
        <w:t xml:space="preserve">preference index is obtained. A technique based on the reduction of order for solving differential equations is employed to investigate a generalized nonlinear Boussinesq wave equation. The compacton solutions, solitons, solitary pattern solutions, periodic solutions and algebraic travelling wave solutions for the equation are expressed analytically under several circumstances. The qualitative change in the physical structures of the solutions is highlighted. </w:t>
      </w:r>
    </w:p>
    <w:p w14:paraId="31E62D89" w14:textId="77777777" w:rsidR="00947EA1" w:rsidRDefault="0014169D" w:rsidP="00947EA1">
      <w:pPr>
        <w:rPr>
          <w:sz w:val="32"/>
          <w:szCs w:val="32"/>
        </w:rPr>
      </w:pPr>
      <w:r w:rsidRPr="00947EA1">
        <w:rPr>
          <w:sz w:val="32"/>
          <w:szCs w:val="32"/>
        </w:rPr>
        <w:t>In this paper, we prove the existence and uniqueness of the solution to a class of doubly perturbed neutral stochastic functional equations (DPNSFEs in short) under some non-Lipschitz conditions. The solution is constructed by successive approximation. Furthermore, we give the continuous dependence of the solution on the initial value by means of the corollary of Bihari inequality.</w:t>
      </w:r>
    </w:p>
    <w:p w14:paraId="666DA1BB" w14:textId="77777777" w:rsidR="00947EA1" w:rsidRDefault="0014169D" w:rsidP="00947EA1">
      <w:pPr>
        <w:rPr>
          <w:sz w:val="32"/>
          <w:szCs w:val="32"/>
        </w:rPr>
      </w:pPr>
      <w:r w:rsidRPr="00947EA1">
        <w:rPr>
          <w:sz w:val="32"/>
          <w:szCs w:val="32"/>
        </w:rPr>
        <w:t>This work concerns analysis and error estimates for optimal control problems related to implicit parabolic equations. The minimization of the tracking functional subject to implicit parabolic equations is examined. Existence of an optimal solution is proved and an optimality system of equations is derived. Semi-discrete (in space) error estimates for the finite element approximations of the optimality system are presented. These estimates are symmetric and applicable for higher-order discretizations. Finally, fully-discrete error estimates of arbitrarily high-order are presented based on a discontinuous Galerkin (in time) and conforming (in space) scheme. Two examples related to the Lagrangian moving mesh Galerkin formulation for the convection–diffusion equation are described.</w:t>
      </w:r>
    </w:p>
    <w:p w14:paraId="16E26F48" w14:textId="77777777" w:rsidR="00947EA1" w:rsidRDefault="0014169D" w:rsidP="00947EA1">
      <w:pPr>
        <w:spacing w:after="0"/>
        <w:rPr>
          <w:sz w:val="32"/>
          <w:szCs w:val="32"/>
        </w:rPr>
        <w:sectPr w:rsidR="00947EA1">
          <w:pgSz w:w="12240" w:h="15840"/>
          <w:pgMar w:top="1360" w:right="560" w:bottom="280" w:left="1340" w:header="720" w:footer="720" w:gutter="0"/>
          <w:pgNumType w:start="5"/>
          <w:cols w:space="720"/>
        </w:sectPr>
      </w:pPr>
      <w:r w:rsidRPr="001D6BCC">
        <w:rPr>
          <w:sz w:val="32"/>
          <w:szCs w:val="32"/>
        </w:rPr>
        <w:t xml:space="preserve">This work concerns analysis and error estimates for optimal control problems related to implicit parabolic equations. The minimization of the tracking functional subject to implicit parabolic equations is examined. Existence of an optimal solution is proved and an optimality system of equations is derived. Semi-discrete (in space) error estimates for the finite element approximations of the optimality system are presented. These estimates are symmetric and applicable for higher-order discretizations. Finally, fully-discrete error estimates of arbitrarily high-order are presented based on a discontinuous Galerkin (in time) and conforming (in space) scheme. Two examples related to </w:t>
      </w:r>
    </w:p>
    <w:p w14:paraId="07D3E9A9" w14:textId="77777777" w:rsidR="00947EA1" w:rsidRDefault="0014169D" w:rsidP="00947EA1">
      <w:pPr>
        <w:rPr>
          <w:sz w:val="32"/>
          <w:szCs w:val="32"/>
        </w:rPr>
      </w:pPr>
      <w:r w:rsidRPr="001D6BCC">
        <w:rPr>
          <w:sz w:val="32"/>
          <w:szCs w:val="32"/>
        </w:rPr>
        <w:lastRenderedPageBreak/>
        <w:t>the Lagrangian moving mesh Galerkin formulation for the convection–diffusion equation are described</w:t>
      </w:r>
    </w:p>
    <w:p w14:paraId="67B7BD54" w14:textId="77777777" w:rsidR="001D6BCC" w:rsidRDefault="0014169D" w:rsidP="00947EA1">
      <w:pPr>
        <w:rPr>
          <w:sz w:val="32"/>
          <w:szCs w:val="32"/>
        </w:rPr>
      </w:pPr>
      <w:r>
        <w:rPr>
          <w:noProof/>
          <w:sz w:val="36"/>
          <w:szCs w:val="36"/>
        </w:rPr>
        <w:drawing>
          <wp:inline distT="0" distB="0" distL="0" distR="0" wp14:anchorId="311C5C0F" wp14:editId="28048630">
            <wp:extent cx="5181600" cy="3756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81600" cy="3756025"/>
                    </a:xfrm>
                    <a:prstGeom prst="rect">
                      <a:avLst/>
                    </a:prstGeom>
                    <a:noFill/>
                    <a:ln>
                      <a:noFill/>
                    </a:ln>
                  </pic:spPr>
                </pic:pic>
              </a:graphicData>
            </a:graphic>
          </wp:inline>
        </w:drawing>
      </w:r>
    </w:p>
    <w:p w14:paraId="0EE71D8E" w14:textId="77777777" w:rsidR="001D6BCC" w:rsidRDefault="001D6BCC" w:rsidP="00947EA1">
      <w:pPr>
        <w:rPr>
          <w:sz w:val="32"/>
          <w:szCs w:val="32"/>
        </w:rPr>
      </w:pPr>
    </w:p>
    <w:p w14:paraId="5365827D" w14:textId="77777777" w:rsidR="001D6BCC" w:rsidRDefault="0014169D" w:rsidP="00947EA1">
      <w:pPr>
        <w:rPr>
          <w:sz w:val="32"/>
          <w:szCs w:val="32"/>
        </w:rPr>
      </w:pPr>
      <w:r>
        <w:rPr>
          <w:noProof/>
          <w:sz w:val="36"/>
          <w:szCs w:val="36"/>
        </w:rPr>
        <w:drawing>
          <wp:inline distT="0" distB="0" distL="0" distR="0" wp14:anchorId="509CB801" wp14:editId="274BCCAA">
            <wp:extent cx="5457825" cy="2552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57825" cy="2552700"/>
                    </a:xfrm>
                    <a:prstGeom prst="rect">
                      <a:avLst/>
                    </a:prstGeom>
                    <a:noFill/>
                    <a:ln>
                      <a:noFill/>
                    </a:ln>
                  </pic:spPr>
                </pic:pic>
              </a:graphicData>
            </a:graphic>
          </wp:inline>
        </w:drawing>
      </w:r>
    </w:p>
    <w:p w14:paraId="784BCE32" w14:textId="77777777" w:rsidR="001D6BCC" w:rsidRDefault="001D6BCC" w:rsidP="00947EA1">
      <w:pPr>
        <w:rPr>
          <w:sz w:val="32"/>
          <w:szCs w:val="32"/>
        </w:rPr>
      </w:pPr>
    </w:p>
    <w:p w14:paraId="0F325DBC" w14:textId="77777777" w:rsidR="001D6BCC" w:rsidRPr="001D6BCC" w:rsidRDefault="001D6BCC" w:rsidP="00947EA1">
      <w:pPr>
        <w:rPr>
          <w:sz w:val="32"/>
          <w:szCs w:val="32"/>
        </w:rPr>
      </w:pPr>
    </w:p>
    <w:p w14:paraId="1A42BBA8" w14:textId="77777777" w:rsidR="00947EA1" w:rsidRPr="00947EA1" w:rsidRDefault="00947EA1" w:rsidP="00947EA1">
      <w:pPr>
        <w:rPr>
          <w:sz w:val="32"/>
          <w:szCs w:val="32"/>
        </w:rPr>
      </w:pPr>
    </w:p>
    <w:p w14:paraId="01CF7AC9" w14:textId="77777777" w:rsidR="00947EA1" w:rsidRDefault="00947EA1" w:rsidP="001D6BCC">
      <w:pPr>
        <w:ind w:left="911"/>
        <w:rPr>
          <w:sz w:val="36"/>
          <w:szCs w:val="36"/>
        </w:rPr>
      </w:pPr>
    </w:p>
    <w:p w14:paraId="62EA1D5D" w14:textId="16BAFE94" w:rsidR="00D53A17" w:rsidRPr="00D53A17" w:rsidRDefault="00D53A17" w:rsidP="001D6BCC">
      <w:pPr>
        <w:pStyle w:val="BodyText"/>
        <w:spacing w:before="1" w:line="372" w:lineRule="auto"/>
        <w:ind w:left="1180" w:right="971"/>
        <w:rPr>
          <w:b/>
          <w:bCs/>
          <w:sz w:val="36"/>
          <w:szCs w:val="36"/>
        </w:rPr>
      </w:pPr>
      <w:r w:rsidRPr="00D53A17">
        <w:rPr>
          <w:b/>
          <w:bCs/>
          <w:sz w:val="36"/>
          <w:szCs w:val="36"/>
        </w:rPr>
        <w:lastRenderedPageBreak/>
        <w:t>Details of the genetic algorithm</w:t>
      </w:r>
      <w:r>
        <w:rPr>
          <w:b/>
          <w:bCs/>
          <w:sz w:val="36"/>
          <w:szCs w:val="36"/>
        </w:rPr>
        <w:t xml:space="preserve"> :</w:t>
      </w:r>
    </w:p>
    <w:p w14:paraId="0FA62A91" w14:textId="34A2C19B" w:rsidR="001D6BCC" w:rsidRDefault="0014169D" w:rsidP="001D6BCC">
      <w:pPr>
        <w:pStyle w:val="BodyText"/>
        <w:spacing w:before="1" w:line="372" w:lineRule="auto"/>
        <w:ind w:left="1180" w:right="971"/>
        <w:rPr>
          <w:rFonts w:asciiTheme="minorHAnsi" w:hAnsiTheme="minorHAnsi"/>
          <w:sz w:val="30"/>
          <w:szCs w:val="30"/>
        </w:rPr>
      </w:pPr>
      <w:r>
        <w:rPr>
          <w:sz w:val="36"/>
          <w:szCs w:val="36"/>
        </w:rPr>
        <w:t xml:space="preserve">  </w:t>
      </w:r>
      <w:r>
        <w:rPr>
          <w:rFonts w:asciiTheme="minorHAnsi" w:hAnsiTheme="minorHAnsi"/>
          <w:sz w:val="30"/>
          <w:szCs w:val="30"/>
        </w:rPr>
        <w:t>A genetic algorithm is a search-based algorithm used for solving</w:t>
      </w:r>
      <w:r>
        <w:rPr>
          <w:rFonts w:asciiTheme="minorHAnsi" w:hAnsiTheme="minorHAnsi"/>
          <w:spacing w:val="1"/>
          <w:sz w:val="30"/>
          <w:szCs w:val="30"/>
        </w:rPr>
        <w:t xml:space="preserve"> </w:t>
      </w:r>
      <w:r>
        <w:rPr>
          <w:rFonts w:asciiTheme="minorHAnsi" w:hAnsiTheme="minorHAnsi"/>
          <w:sz w:val="30"/>
          <w:szCs w:val="30"/>
        </w:rPr>
        <w:t>optimization problems in machine learning. This algorithm is</w:t>
      </w:r>
      <w:r>
        <w:rPr>
          <w:rFonts w:asciiTheme="minorHAnsi" w:hAnsiTheme="minorHAnsi"/>
          <w:spacing w:val="1"/>
          <w:sz w:val="30"/>
          <w:szCs w:val="30"/>
        </w:rPr>
        <w:t xml:space="preserve"> </w:t>
      </w:r>
      <w:r>
        <w:rPr>
          <w:rFonts w:asciiTheme="minorHAnsi" w:hAnsiTheme="minorHAnsi"/>
          <w:sz w:val="30"/>
          <w:szCs w:val="30"/>
        </w:rPr>
        <w:t>important</w:t>
      </w:r>
      <w:r>
        <w:rPr>
          <w:rFonts w:asciiTheme="minorHAnsi" w:hAnsiTheme="minorHAnsi"/>
          <w:spacing w:val="-4"/>
          <w:sz w:val="30"/>
          <w:szCs w:val="30"/>
        </w:rPr>
        <w:t xml:space="preserve"> </w:t>
      </w:r>
      <w:r>
        <w:rPr>
          <w:rFonts w:asciiTheme="minorHAnsi" w:hAnsiTheme="minorHAnsi"/>
          <w:sz w:val="30"/>
          <w:szCs w:val="30"/>
        </w:rPr>
        <w:t>because</w:t>
      </w:r>
      <w:r>
        <w:rPr>
          <w:rFonts w:asciiTheme="minorHAnsi" w:hAnsiTheme="minorHAnsi"/>
          <w:spacing w:val="-5"/>
          <w:sz w:val="30"/>
          <w:szCs w:val="30"/>
        </w:rPr>
        <w:t xml:space="preserve"> </w:t>
      </w:r>
      <w:r>
        <w:rPr>
          <w:rFonts w:asciiTheme="minorHAnsi" w:hAnsiTheme="minorHAnsi"/>
          <w:sz w:val="30"/>
          <w:szCs w:val="30"/>
        </w:rPr>
        <w:t>it</w:t>
      </w:r>
      <w:r>
        <w:rPr>
          <w:rFonts w:asciiTheme="minorHAnsi" w:hAnsiTheme="minorHAnsi"/>
          <w:spacing w:val="-3"/>
          <w:sz w:val="30"/>
          <w:szCs w:val="30"/>
        </w:rPr>
        <w:t xml:space="preserve"> </w:t>
      </w:r>
      <w:r>
        <w:rPr>
          <w:rFonts w:asciiTheme="minorHAnsi" w:hAnsiTheme="minorHAnsi"/>
          <w:sz w:val="30"/>
          <w:szCs w:val="30"/>
        </w:rPr>
        <w:t>solves</w:t>
      </w:r>
      <w:r>
        <w:rPr>
          <w:rFonts w:asciiTheme="minorHAnsi" w:hAnsiTheme="minorHAnsi"/>
          <w:spacing w:val="-4"/>
          <w:sz w:val="30"/>
          <w:szCs w:val="30"/>
        </w:rPr>
        <w:t xml:space="preserve"> </w:t>
      </w:r>
      <w:r>
        <w:rPr>
          <w:rFonts w:asciiTheme="minorHAnsi" w:hAnsiTheme="minorHAnsi"/>
          <w:sz w:val="30"/>
          <w:szCs w:val="30"/>
        </w:rPr>
        <w:t>difficult</w:t>
      </w:r>
      <w:r>
        <w:rPr>
          <w:rFonts w:asciiTheme="minorHAnsi" w:hAnsiTheme="minorHAnsi"/>
          <w:spacing w:val="-3"/>
          <w:sz w:val="30"/>
          <w:szCs w:val="30"/>
        </w:rPr>
        <w:t xml:space="preserve"> </w:t>
      </w:r>
      <w:r>
        <w:rPr>
          <w:rFonts w:asciiTheme="minorHAnsi" w:hAnsiTheme="minorHAnsi"/>
          <w:sz w:val="30"/>
          <w:szCs w:val="30"/>
        </w:rPr>
        <w:t>problems</w:t>
      </w:r>
      <w:r>
        <w:rPr>
          <w:rFonts w:asciiTheme="minorHAnsi" w:hAnsiTheme="minorHAnsi"/>
          <w:spacing w:val="-4"/>
          <w:sz w:val="30"/>
          <w:szCs w:val="30"/>
        </w:rPr>
        <w:t xml:space="preserve"> </w:t>
      </w:r>
      <w:r>
        <w:rPr>
          <w:rFonts w:asciiTheme="minorHAnsi" w:hAnsiTheme="minorHAnsi"/>
          <w:sz w:val="30"/>
          <w:szCs w:val="30"/>
        </w:rPr>
        <w:t>that</w:t>
      </w:r>
      <w:r>
        <w:rPr>
          <w:rFonts w:asciiTheme="minorHAnsi" w:hAnsiTheme="minorHAnsi"/>
          <w:spacing w:val="-4"/>
          <w:sz w:val="30"/>
          <w:szCs w:val="30"/>
        </w:rPr>
        <w:t xml:space="preserve"> </w:t>
      </w:r>
      <w:r>
        <w:rPr>
          <w:rFonts w:asciiTheme="minorHAnsi" w:hAnsiTheme="minorHAnsi"/>
          <w:sz w:val="30"/>
          <w:szCs w:val="30"/>
        </w:rPr>
        <w:t>would</w:t>
      </w:r>
      <w:r>
        <w:rPr>
          <w:rFonts w:asciiTheme="minorHAnsi" w:hAnsiTheme="minorHAnsi"/>
          <w:spacing w:val="-3"/>
          <w:sz w:val="30"/>
          <w:szCs w:val="30"/>
        </w:rPr>
        <w:t xml:space="preserve"> </w:t>
      </w:r>
      <w:r>
        <w:rPr>
          <w:rFonts w:asciiTheme="minorHAnsi" w:hAnsiTheme="minorHAnsi"/>
          <w:sz w:val="30"/>
          <w:szCs w:val="30"/>
        </w:rPr>
        <w:t>take</w:t>
      </w:r>
      <w:r>
        <w:rPr>
          <w:rFonts w:asciiTheme="minorHAnsi" w:hAnsiTheme="minorHAnsi"/>
          <w:spacing w:val="-3"/>
          <w:sz w:val="30"/>
          <w:szCs w:val="30"/>
        </w:rPr>
        <w:t xml:space="preserve"> </w:t>
      </w:r>
      <w:r>
        <w:rPr>
          <w:rFonts w:asciiTheme="minorHAnsi" w:hAnsiTheme="minorHAnsi"/>
          <w:sz w:val="30"/>
          <w:szCs w:val="30"/>
        </w:rPr>
        <w:t>a</w:t>
      </w:r>
      <w:r>
        <w:rPr>
          <w:rFonts w:asciiTheme="minorHAnsi" w:hAnsiTheme="minorHAnsi"/>
          <w:spacing w:val="-2"/>
          <w:sz w:val="30"/>
          <w:szCs w:val="30"/>
        </w:rPr>
        <w:t xml:space="preserve"> </w:t>
      </w:r>
      <w:r>
        <w:rPr>
          <w:rFonts w:asciiTheme="minorHAnsi" w:hAnsiTheme="minorHAnsi"/>
          <w:sz w:val="30"/>
          <w:szCs w:val="30"/>
        </w:rPr>
        <w:t>long</w:t>
      </w:r>
      <w:r>
        <w:rPr>
          <w:rFonts w:asciiTheme="minorHAnsi" w:hAnsiTheme="minorHAnsi"/>
          <w:spacing w:val="-58"/>
          <w:sz w:val="30"/>
          <w:szCs w:val="30"/>
        </w:rPr>
        <w:t xml:space="preserve"> </w:t>
      </w:r>
      <w:r>
        <w:rPr>
          <w:rFonts w:asciiTheme="minorHAnsi" w:hAnsiTheme="minorHAnsi"/>
          <w:sz w:val="30"/>
          <w:szCs w:val="30"/>
        </w:rPr>
        <w:t>time to solve. It has been used in various real-life applications such</w:t>
      </w:r>
      <w:r>
        <w:rPr>
          <w:rFonts w:asciiTheme="minorHAnsi" w:hAnsiTheme="minorHAnsi"/>
          <w:spacing w:val="1"/>
          <w:sz w:val="30"/>
          <w:szCs w:val="30"/>
        </w:rPr>
        <w:t xml:space="preserve"> </w:t>
      </w:r>
      <w:r>
        <w:rPr>
          <w:rFonts w:asciiTheme="minorHAnsi" w:hAnsiTheme="minorHAnsi"/>
          <w:sz w:val="30"/>
          <w:szCs w:val="30"/>
        </w:rPr>
        <w:t>as data centers, electronic circuit design, code-breaking, image</w:t>
      </w:r>
      <w:r>
        <w:rPr>
          <w:rFonts w:asciiTheme="minorHAnsi" w:hAnsiTheme="minorHAnsi"/>
          <w:spacing w:val="1"/>
          <w:sz w:val="30"/>
          <w:szCs w:val="30"/>
        </w:rPr>
        <w:t xml:space="preserve"> </w:t>
      </w:r>
      <w:r>
        <w:rPr>
          <w:rFonts w:asciiTheme="minorHAnsi" w:hAnsiTheme="minorHAnsi"/>
          <w:sz w:val="30"/>
          <w:szCs w:val="30"/>
        </w:rPr>
        <w:t>processing,</w:t>
      </w:r>
      <w:r>
        <w:rPr>
          <w:rFonts w:asciiTheme="minorHAnsi" w:hAnsiTheme="minorHAnsi"/>
          <w:spacing w:val="-3"/>
          <w:sz w:val="30"/>
          <w:szCs w:val="30"/>
        </w:rPr>
        <w:t xml:space="preserve"> </w:t>
      </w:r>
      <w:r>
        <w:rPr>
          <w:rFonts w:asciiTheme="minorHAnsi" w:hAnsiTheme="minorHAnsi"/>
          <w:sz w:val="30"/>
          <w:szCs w:val="30"/>
        </w:rPr>
        <w:t>and artificial</w:t>
      </w:r>
      <w:r>
        <w:rPr>
          <w:rFonts w:asciiTheme="minorHAnsi" w:hAnsiTheme="minorHAnsi"/>
          <w:spacing w:val="-2"/>
          <w:sz w:val="30"/>
          <w:szCs w:val="30"/>
        </w:rPr>
        <w:t xml:space="preserve"> </w:t>
      </w:r>
      <w:r>
        <w:rPr>
          <w:rFonts w:asciiTheme="minorHAnsi" w:hAnsiTheme="minorHAnsi"/>
          <w:sz w:val="30"/>
          <w:szCs w:val="30"/>
        </w:rPr>
        <w:t>creativity.</w:t>
      </w:r>
    </w:p>
    <w:p w14:paraId="74BBC355" w14:textId="77777777" w:rsidR="00285647" w:rsidRPr="00FE190A" w:rsidRDefault="0014169D" w:rsidP="00FE190A">
      <w:pPr>
        <w:pStyle w:val="BodyText"/>
        <w:spacing w:before="226" w:line="328" w:lineRule="auto"/>
        <w:ind w:left="1180" w:right="920"/>
        <w:rPr>
          <w:rFonts w:asciiTheme="minorHAnsi" w:hAnsiTheme="minorHAnsi"/>
          <w:sz w:val="30"/>
          <w:szCs w:val="30"/>
        </w:rPr>
      </w:pPr>
      <w:r>
        <w:rPr>
          <w:rFonts w:asciiTheme="minorHAnsi" w:hAnsiTheme="minorHAnsi"/>
          <w:sz w:val="30"/>
          <w:szCs w:val="30"/>
        </w:rPr>
        <w:t>This article will take the reader through the basics of this algorithm</w:t>
      </w:r>
      <w:r>
        <w:rPr>
          <w:rFonts w:asciiTheme="minorHAnsi" w:hAnsiTheme="minorHAnsi"/>
          <w:spacing w:val="1"/>
          <w:sz w:val="30"/>
          <w:szCs w:val="30"/>
        </w:rPr>
        <w:t xml:space="preserve"> </w:t>
      </w:r>
      <w:r>
        <w:rPr>
          <w:rFonts w:asciiTheme="minorHAnsi" w:hAnsiTheme="minorHAnsi"/>
          <w:sz w:val="30"/>
          <w:szCs w:val="30"/>
        </w:rPr>
        <w:t>and explains how it works. It also explains how it has been applied in</w:t>
      </w:r>
      <w:r>
        <w:rPr>
          <w:rFonts w:asciiTheme="minorHAnsi" w:hAnsiTheme="minorHAnsi"/>
          <w:spacing w:val="-59"/>
          <w:sz w:val="30"/>
          <w:szCs w:val="30"/>
        </w:rPr>
        <w:t xml:space="preserve"> </w:t>
      </w:r>
      <w:r>
        <w:rPr>
          <w:rFonts w:asciiTheme="minorHAnsi" w:hAnsiTheme="minorHAnsi"/>
          <w:sz w:val="30"/>
          <w:szCs w:val="30"/>
        </w:rPr>
        <w:t>various</w:t>
      </w:r>
      <w:r>
        <w:rPr>
          <w:rFonts w:asciiTheme="minorHAnsi" w:hAnsiTheme="minorHAnsi"/>
          <w:spacing w:val="-1"/>
          <w:sz w:val="30"/>
          <w:szCs w:val="30"/>
        </w:rPr>
        <w:t xml:space="preserve"> </w:t>
      </w:r>
      <w:r>
        <w:rPr>
          <w:rFonts w:asciiTheme="minorHAnsi" w:hAnsiTheme="minorHAnsi"/>
          <w:sz w:val="30"/>
          <w:szCs w:val="30"/>
        </w:rPr>
        <w:t>fields</w:t>
      </w:r>
      <w:r>
        <w:rPr>
          <w:rFonts w:asciiTheme="minorHAnsi" w:hAnsiTheme="minorHAnsi"/>
          <w:spacing w:val="-3"/>
          <w:sz w:val="30"/>
          <w:szCs w:val="30"/>
        </w:rPr>
        <w:t xml:space="preserve"> </w:t>
      </w:r>
      <w:r>
        <w:rPr>
          <w:rFonts w:asciiTheme="minorHAnsi" w:hAnsiTheme="minorHAnsi"/>
          <w:sz w:val="30"/>
          <w:szCs w:val="30"/>
        </w:rPr>
        <w:t>and</w:t>
      </w:r>
      <w:r>
        <w:rPr>
          <w:rFonts w:asciiTheme="minorHAnsi" w:hAnsiTheme="minorHAnsi"/>
          <w:spacing w:val="-2"/>
          <w:sz w:val="30"/>
          <w:szCs w:val="30"/>
        </w:rPr>
        <w:t xml:space="preserve"> </w:t>
      </w:r>
      <w:r>
        <w:rPr>
          <w:rFonts w:asciiTheme="minorHAnsi" w:hAnsiTheme="minorHAnsi"/>
          <w:sz w:val="30"/>
          <w:szCs w:val="30"/>
        </w:rPr>
        <w:t>highlights</w:t>
      </w:r>
      <w:r>
        <w:rPr>
          <w:rFonts w:asciiTheme="minorHAnsi" w:hAnsiTheme="minorHAnsi"/>
          <w:spacing w:val="-3"/>
          <w:sz w:val="30"/>
          <w:szCs w:val="30"/>
        </w:rPr>
        <w:t xml:space="preserve"> </w:t>
      </w:r>
      <w:r>
        <w:rPr>
          <w:rFonts w:asciiTheme="minorHAnsi" w:hAnsiTheme="minorHAnsi"/>
          <w:sz w:val="30"/>
          <w:szCs w:val="30"/>
        </w:rPr>
        <w:t>some of</w:t>
      </w:r>
      <w:r>
        <w:rPr>
          <w:rFonts w:asciiTheme="minorHAnsi" w:hAnsiTheme="minorHAnsi"/>
          <w:spacing w:val="-2"/>
          <w:sz w:val="30"/>
          <w:szCs w:val="30"/>
        </w:rPr>
        <w:t xml:space="preserve"> </w:t>
      </w:r>
      <w:r>
        <w:rPr>
          <w:rFonts w:asciiTheme="minorHAnsi" w:hAnsiTheme="minorHAnsi"/>
          <w:sz w:val="30"/>
          <w:szCs w:val="30"/>
        </w:rPr>
        <w:t>its limitations</w:t>
      </w:r>
    </w:p>
    <w:p w14:paraId="62418FBC" w14:textId="77777777" w:rsidR="001D6BCC" w:rsidRPr="001D6BCC" w:rsidRDefault="0014169D" w:rsidP="001D6BCC">
      <w:pPr>
        <w:pStyle w:val="Heading1"/>
        <w:numPr>
          <w:ilvl w:val="0"/>
          <w:numId w:val="2"/>
        </w:numPr>
        <w:tabs>
          <w:tab w:val="left" w:pos="821"/>
        </w:tabs>
        <w:ind w:left="551" w:hanging="361"/>
        <w:rPr>
          <w:rFonts w:ascii="Symbol" w:hAnsi="Symbol"/>
          <w:b/>
          <w:bCs/>
          <w:color w:val="090A09"/>
          <w:sz w:val="44"/>
          <w:szCs w:val="44"/>
        </w:rPr>
      </w:pPr>
      <w:r w:rsidRPr="001D6BCC">
        <w:rPr>
          <w:b/>
          <w:bCs/>
          <w:color w:val="090A09"/>
          <w:sz w:val="44"/>
          <w:szCs w:val="44"/>
        </w:rPr>
        <w:t>Advantages</w:t>
      </w:r>
      <w:r w:rsidRPr="001D6BCC">
        <w:rPr>
          <w:b/>
          <w:bCs/>
          <w:color w:val="090A09"/>
          <w:spacing w:val="-4"/>
          <w:sz w:val="44"/>
          <w:szCs w:val="44"/>
        </w:rPr>
        <w:t xml:space="preserve"> </w:t>
      </w:r>
      <w:r w:rsidRPr="001D6BCC">
        <w:rPr>
          <w:b/>
          <w:bCs/>
          <w:color w:val="090A09"/>
          <w:sz w:val="44"/>
          <w:szCs w:val="44"/>
        </w:rPr>
        <w:t>of</w:t>
      </w:r>
      <w:r w:rsidRPr="001D6BCC">
        <w:rPr>
          <w:b/>
          <w:bCs/>
          <w:color w:val="090A09"/>
          <w:spacing w:val="-6"/>
          <w:sz w:val="44"/>
          <w:szCs w:val="44"/>
        </w:rPr>
        <w:t xml:space="preserve"> </w:t>
      </w:r>
      <w:r w:rsidRPr="001D6BCC">
        <w:rPr>
          <w:b/>
          <w:bCs/>
          <w:color w:val="090A09"/>
          <w:sz w:val="44"/>
          <w:szCs w:val="44"/>
        </w:rPr>
        <w:t>genetic</w:t>
      </w:r>
      <w:r w:rsidRPr="001D6BCC">
        <w:rPr>
          <w:b/>
          <w:bCs/>
          <w:color w:val="090A09"/>
          <w:spacing w:val="-7"/>
          <w:sz w:val="44"/>
          <w:szCs w:val="44"/>
        </w:rPr>
        <w:t xml:space="preserve"> </w:t>
      </w:r>
      <w:r w:rsidRPr="001D6BCC">
        <w:rPr>
          <w:b/>
          <w:bCs/>
          <w:color w:val="090A09"/>
          <w:sz w:val="44"/>
          <w:szCs w:val="44"/>
        </w:rPr>
        <w:t>algorithm</w:t>
      </w:r>
    </w:p>
    <w:p w14:paraId="083402E1" w14:textId="77777777" w:rsidR="001D6BCC" w:rsidRDefault="0014169D" w:rsidP="001D6BCC">
      <w:pPr>
        <w:pStyle w:val="ListParagraph"/>
        <w:numPr>
          <w:ilvl w:val="0"/>
          <w:numId w:val="2"/>
        </w:numPr>
        <w:tabs>
          <w:tab w:val="left" w:pos="820"/>
          <w:tab w:val="left" w:pos="821"/>
        </w:tabs>
        <w:spacing w:before="107"/>
        <w:ind w:hanging="361"/>
        <w:rPr>
          <w:rFonts w:ascii="Symbol" w:hAnsi="Symbol"/>
          <w:color w:val="0D0D0D"/>
          <w:sz w:val="28"/>
        </w:rPr>
      </w:pPr>
      <w:r>
        <w:rPr>
          <w:rFonts w:ascii="Cambria" w:hAnsi="Cambria"/>
          <w:color w:val="0D0D0D"/>
          <w:sz w:val="28"/>
        </w:rPr>
        <w:t>It</w:t>
      </w:r>
      <w:r>
        <w:rPr>
          <w:rFonts w:ascii="Cambria" w:hAnsi="Cambria"/>
          <w:color w:val="0D0D0D"/>
          <w:spacing w:val="-5"/>
          <w:sz w:val="28"/>
        </w:rPr>
        <w:t xml:space="preserve"> </w:t>
      </w:r>
      <w:r>
        <w:rPr>
          <w:rFonts w:ascii="Cambria" w:hAnsi="Cambria"/>
          <w:color w:val="0D0D0D"/>
          <w:sz w:val="28"/>
        </w:rPr>
        <w:t>has</w:t>
      </w:r>
      <w:r>
        <w:rPr>
          <w:rFonts w:ascii="Cambria" w:hAnsi="Cambria"/>
          <w:color w:val="0D0D0D"/>
          <w:spacing w:val="-4"/>
          <w:sz w:val="28"/>
        </w:rPr>
        <w:t xml:space="preserve"> </w:t>
      </w:r>
      <w:r>
        <w:rPr>
          <w:rFonts w:ascii="Cambria" w:hAnsi="Cambria"/>
          <w:color w:val="0D0D0D"/>
          <w:sz w:val="28"/>
        </w:rPr>
        <w:t>excellent</w:t>
      </w:r>
      <w:r>
        <w:rPr>
          <w:rFonts w:ascii="Cambria" w:hAnsi="Cambria"/>
          <w:color w:val="0D0D0D"/>
          <w:spacing w:val="-5"/>
          <w:sz w:val="28"/>
        </w:rPr>
        <w:t xml:space="preserve"> </w:t>
      </w:r>
      <w:r>
        <w:rPr>
          <w:rFonts w:ascii="Cambria" w:hAnsi="Cambria"/>
          <w:color w:val="0D0D0D"/>
          <w:sz w:val="28"/>
        </w:rPr>
        <w:t>parallel</w:t>
      </w:r>
      <w:r>
        <w:rPr>
          <w:rFonts w:ascii="Cambria" w:hAnsi="Cambria"/>
          <w:color w:val="0D0D0D"/>
          <w:spacing w:val="-5"/>
          <w:sz w:val="28"/>
        </w:rPr>
        <w:t xml:space="preserve"> </w:t>
      </w:r>
      <w:r>
        <w:rPr>
          <w:rFonts w:ascii="Cambria" w:hAnsi="Cambria"/>
          <w:color w:val="0D0D0D"/>
          <w:sz w:val="28"/>
        </w:rPr>
        <w:t>capabilities.</w:t>
      </w:r>
    </w:p>
    <w:p w14:paraId="4E5F3493" w14:textId="77777777" w:rsidR="001D6BCC" w:rsidRDefault="0014169D" w:rsidP="001D6BCC">
      <w:pPr>
        <w:pStyle w:val="ListParagraph"/>
        <w:numPr>
          <w:ilvl w:val="0"/>
          <w:numId w:val="2"/>
        </w:numPr>
        <w:tabs>
          <w:tab w:val="left" w:pos="820"/>
          <w:tab w:val="left" w:pos="821"/>
        </w:tabs>
        <w:spacing w:before="105" w:line="326" w:lineRule="auto"/>
        <w:ind w:right="1593"/>
        <w:rPr>
          <w:rFonts w:ascii="Symbol" w:hAnsi="Symbol"/>
          <w:color w:val="0D0D0D"/>
          <w:sz w:val="28"/>
        </w:rPr>
      </w:pPr>
      <w:r>
        <w:rPr>
          <w:rFonts w:ascii="Cambria" w:hAnsi="Cambria"/>
          <w:color w:val="0D0D0D"/>
          <w:sz w:val="28"/>
        </w:rPr>
        <w:t>It can optimize various problems such as discrete functions, multi-</w:t>
      </w:r>
      <w:r>
        <w:rPr>
          <w:rFonts w:ascii="Cambria" w:hAnsi="Cambria"/>
          <w:color w:val="0D0D0D"/>
          <w:spacing w:val="-59"/>
          <w:sz w:val="28"/>
        </w:rPr>
        <w:t xml:space="preserve"> </w:t>
      </w:r>
      <w:r>
        <w:rPr>
          <w:rFonts w:ascii="Cambria" w:hAnsi="Cambria"/>
          <w:color w:val="0D0D0D"/>
          <w:sz w:val="28"/>
        </w:rPr>
        <w:t>objective</w:t>
      </w:r>
      <w:r>
        <w:rPr>
          <w:rFonts w:ascii="Cambria" w:hAnsi="Cambria"/>
          <w:color w:val="0D0D0D"/>
          <w:spacing w:val="-4"/>
          <w:sz w:val="28"/>
        </w:rPr>
        <w:t xml:space="preserve"> </w:t>
      </w:r>
      <w:r>
        <w:rPr>
          <w:rFonts w:ascii="Cambria" w:hAnsi="Cambria"/>
          <w:color w:val="0D0D0D"/>
          <w:sz w:val="28"/>
        </w:rPr>
        <w:t>problems,</w:t>
      </w:r>
      <w:r>
        <w:rPr>
          <w:rFonts w:ascii="Cambria" w:hAnsi="Cambria"/>
          <w:color w:val="0D0D0D"/>
          <w:spacing w:val="-2"/>
          <w:sz w:val="28"/>
        </w:rPr>
        <w:t xml:space="preserve"> </w:t>
      </w:r>
      <w:r>
        <w:rPr>
          <w:rFonts w:ascii="Cambria" w:hAnsi="Cambria"/>
          <w:color w:val="0D0D0D"/>
          <w:sz w:val="28"/>
        </w:rPr>
        <w:t>and continuous</w:t>
      </w:r>
      <w:r>
        <w:rPr>
          <w:rFonts w:ascii="Cambria" w:hAnsi="Cambria"/>
          <w:color w:val="0D0D0D"/>
          <w:spacing w:val="-1"/>
          <w:sz w:val="28"/>
        </w:rPr>
        <w:t xml:space="preserve"> </w:t>
      </w:r>
      <w:r>
        <w:rPr>
          <w:rFonts w:ascii="Cambria" w:hAnsi="Cambria"/>
          <w:color w:val="0D0D0D"/>
          <w:sz w:val="28"/>
        </w:rPr>
        <w:t>functions.</w:t>
      </w:r>
    </w:p>
    <w:p w14:paraId="3570C624" w14:textId="77777777" w:rsidR="001D6BCC" w:rsidRDefault="0014169D" w:rsidP="001D6BCC">
      <w:pPr>
        <w:pStyle w:val="ListParagraph"/>
        <w:numPr>
          <w:ilvl w:val="0"/>
          <w:numId w:val="2"/>
        </w:numPr>
        <w:tabs>
          <w:tab w:val="left" w:pos="820"/>
          <w:tab w:val="left" w:pos="821"/>
        </w:tabs>
        <w:spacing w:line="330" w:lineRule="exact"/>
        <w:ind w:hanging="361"/>
        <w:rPr>
          <w:rFonts w:ascii="Symbol" w:hAnsi="Symbol"/>
          <w:color w:val="0D0D0D"/>
          <w:sz w:val="28"/>
        </w:rPr>
      </w:pPr>
      <w:r>
        <w:rPr>
          <w:rFonts w:ascii="Cambria" w:hAnsi="Cambria"/>
          <w:color w:val="0D0D0D"/>
          <w:sz w:val="28"/>
        </w:rPr>
        <w:t>It</w:t>
      </w:r>
      <w:r>
        <w:rPr>
          <w:rFonts w:ascii="Cambria" w:hAnsi="Cambria"/>
          <w:color w:val="0D0D0D"/>
          <w:spacing w:val="-1"/>
          <w:sz w:val="28"/>
        </w:rPr>
        <w:t xml:space="preserve"> </w:t>
      </w:r>
      <w:r>
        <w:rPr>
          <w:rFonts w:ascii="Cambria" w:hAnsi="Cambria"/>
          <w:color w:val="0D0D0D"/>
          <w:sz w:val="28"/>
        </w:rPr>
        <w:t>provides</w:t>
      </w:r>
      <w:r>
        <w:rPr>
          <w:rFonts w:ascii="Cambria" w:hAnsi="Cambria"/>
          <w:color w:val="0D0D0D"/>
          <w:spacing w:val="-2"/>
          <w:sz w:val="28"/>
        </w:rPr>
        <w:t xml:space="preserve"> </w:t>
      </w:r>
      <w:r>
        <w:rPr>
          <w:rFonts w:ascii="Cambria" w:hAnsi="Cambria"/>
          <w:color w:val="0D0D0D"/>
          <w:sz w:val="28"/>
        </w:rPr>
        <w:t>answers</w:t>
      </w:r>
      <w:r>
        <w:rPr>
          <w:rFonts w:ascii="Cambria" w:hAnsi="Cambria"/>
          <w:color w:val="0D0D0D"/>
          <w:spacing w:val="-4"/>
          <w:sz w:val="28"/>
        </w:rPr>
        <w:t xml:space="preserve"> </w:t>
      </w:r>
      <w:r>
        <w:rPr>
          <w:rFonts w:ascii="Cambria" w:hAnsi="Cambria"/>
          <w:color w:val="0D0D0D"/>
          <w:sz w:val="28"/>
        </w:rPr>
        <w:t>that</w:t>
      </w:r>
      <w:r>
        <w:rPr>
          <w:rFonts w:ascii="Cambria" w:hAnsi="Cambria"/>
          <w:color w:val="0D0D0D"/>
          <w:spacing w:val="-3"/>
          <w:sz w:val="28"/>
        </w:rPr>
        <w:t xml:space="preserve"> </w:t>
      </w:r>
      <w:r>
        <w:rPr>
          <w:rFonts w:ascii="Cambria" w:hAnsi="Cambria"/>
          <w:color w:val="0D0D0D"/>
          <w:sz w:val="28"/>
        </w:rPr>
        <w:t>improve</w:t>
      </w:r>
      <w:r>
        <w:rPr>
          <w:rFonts w:ascii="Cambria" w:hAnsi="Cambria"/>
          <w:color w:val="0D0D0D"/>
          <w:spacing w:val="-2"/>
          <w:sz w:val="28"/>
        </w:rPr>
        <w:t xml:space="preserve"> </w:t>
      </w:r>
      <w:r>
        <w:rPr>
          <w:rFonts w:ascii="Cambria" w:hAnsi="Cambria"/>
          <w:color w:val="0D0D0D"/>
          <w:sz w:val="28"/>
        </w:rPr>
        <w:t>over</w:t>
      </w:r>
      <w:r>
        <w:rPr>
          <w:rFonts w:ascii="Cambria" w:hAnsi="Cambria"/>
          <w:color w:val="0D0D0D"/>
          <w:spacing w:val="-4"/>
          <w:sz w:val="28"/>
        </w:rPr>
        <w:t xml:space="preserve"> </w:t>
      </w:r>
      <w:r>
        <w:rPr>
          <w:rFonts w:ascii="Cambria" w:hAnsi="Cambria"/>
          <w:color w:val="0D0D0D"/>
          <w:sz w:val="28"/>
        </w:rPr>
        <w:t>time.</w:t>
      </w:r>
    </w:p>
    <w:p w14:paraId="426E2BA5" w14:textId="77777777" w:rsidR="00285647" w:rsidRPr="00FE190A" w:rsidRDefault="0014169D" w:rsidP="00FE190A">
      <w:pPr>
        <w:pStyle w:val="ListParagraph"/>
        <w:numPr>
          <w:ilvl w:val="0"/>
          <w:numId w:val="2"/>
        </w:numPr>
        <w:rPr>
          <w:rFonts w:ascii="Cambria" w:hAnsi="Cambria"/>
          <w:color w:val="0D0D0D"/>
          <w:sz w:val="28"/>
        </w:rPr>
      </w:pPr>
      <w:r w:rsidRPr="00FE190A">
        <w:rPr>
          <w:rFonts w:ascii="Cambria" w:hAnsi="Cambria"/>
          <w:color w:val="0D0D0D"/>
          <w:sz w:val="28"/>
        </w:rPr>
        <w:t>A</w:t>
      </w:r>
      <w:r w:rsidRPr="00FE190A">
        <w:rPr>
          <w:rFonts w:ascii="Cambria" w:hAnsi="Cambria"/>
          <w:color w:val="0D0D0D"/>
          <w:spacing w:val="-3"/>
          <w:sz w:val="28"/>
        </w:rPr>
        <w:t xml:space="preserve"> </w:t>
      </w:r>
      <w:r w:rsidRPr="00FE190A">
        <w:rPr>
          <w:rFonts w:ascii="Cambria" w:hAnsi="Cambria"/>
          <w:color w:val="0D0D0D"/>
          <w:sz w:val="28"/>
        </w:rPr>
        <w:t>genetic</w:t>
      </w:r>
      <w:r w:rsidRPr="00FE190A">
        <w:rPr>
          <w:rFonts w:ascii="Cambria" w:hAnsi="Cambria"/>
          <w:color w:val="0D0D0D"/>
          <w:spacing w:val="-3"/>
          <w:sz w:val="28"/>
        </w:rPr>
        <w:t xml:space="preserve"> </w:t>
      </w:r>
      <w:r w:rsidRPr="00FE190A">
        <w:rPr>
          <w:rFonts w:ascii="Cambria" w:hAnsi="Cambria"/>
          <w:color w:val="0D0D0D"/>
          <w:sz w:val="28"/>
        </w:rPr>
        <w:t>algorithm</w:t>
      </w:r>
      <w:r w:rsidRPr="00FE190A">
        <w:rPr>
          <w:rFonts w:ascii="Cambria" w:hAnsi="Cambria"/>
          <w:color w:val="0D0D0D"/>
          <w:spacing w:val="-6"/>
          <w:sz w:val="28"/>
        </w:rPr>
        <w:t xml:space="preserve"> </w:t>
      </w:r>
      <w:r w:rsidRPr="00FE190A">
        <w:rPr>
          <w:rFonts w:ascii="Cambria" w:hAnsi="Cambria"/>
          <w:color w:val="0D0D0D"/>
          <w:sz w:val="28"/>
        </w:rPr>
        <w:t>does</w:t>
      </w:r>
      <w:r w:rsidRPr="00FE190A">
        <w:rPr>
          <w:rFonts w:ascii="Cambria" w:hAnsi="Cambria"/>
          <w:color w:val="0D0D0D"/>
          <w:spacing w:val="-3"/>
          <w:sz w:val="28"/>
        </w:rPr>
        <w:t xml:space="preserve"> </w:t>
      </w:r>
      <w:r w:rsidRPr="00FE190A">
        <w:rPr>
          <w:rFonts w:ascii="Cambria" w:hAnsi="Cambria"/>
          <w:color w:val="0D0D0D"/>
          <w:sz w:val="28"/>
        </w:rPr>
        <w:t>not</w:t>
      </w:r>
      <w:r w:rsidRPr="00FE190A">
        <w:rPr>
          <w:rFonts w:ascii="Cambria" w:hAnsi="Cambria"/>
          <w:color w:val="0D0D0D"/>
          <w:spacing w:val="-2"/>
          <w:sz w:val="28"/>
        </w:rPr>
        <w:t xml:space="preserve"> </w:t>
      </w:r>
      <w:r w:rsidRPr="00FE190A">
        <w:rPr>
          <w:rFonts w:ascii="Cambria" w:hAnsi="Cambria"/>
          <w:color w:val="0D0D0D"/>
          <w:sz w:val="28"/>
        </w:rPr>
        <w:t>need</w:t>
      </w:r>
      <w:r w:rsidRPr="00FE190A">
        <w:rPr>
          <w:rFonts w:ascii="Cambria" w:hAnsi="Cambria"/>
          <w:color w:val="0D0D0D"/>
          <w:spacing w:val="-3"/>
          <w:sz w:val="28"/>
        </w:rPr>
        <w:t xml:space="preserve"> </w:t>
      </w:r>
      <w:r w:rsidRPr="00FE190A">
        <w:rPr>
          <w:rFonts w:ascii="Cambria" w:hAnsi="Cambria"/>
          <w:color w:val="0D0D0D"/>
          <w:sz w:val="28"/>
        </w:rPr>
        <w:t>derivative</w:t>
      </w:r>
      <w:r w:rsidRPr="00FE190A">
        <w:rPr>
          <w:rFonts w:ascii="Cambria" w:hAnsi="Cambria"/>
          <w:color w:val="0D0D0D"/>
          <w:spacing w:val="-6"/>
          <w:sz w:val="28"/>
        </w:rPr>
        <w:t xml:space="preserve"> </w:t>
      </w:r>
      <w:r w:rsidRPr="00FE190A">
        <w:rPr>
          <w:rFonts w:ascii="Cambria" w:hAnsi="Cambria"/>
          <w:color w:val="0D0D0D"/>
          <w:sz w:val="28"/>
        </w:rPr>
        <w:t>information</w:t>
      </w:r>
    </w:p>
    <w:p w14:paraId="178D273F" w14:textId="77777777" w:rsidR="001D6BCC" w:rsidRDefault="001D6BCC" w:rsidP="001D6BCC">
      <w:pPr>
        <w:rPr>
          <w:rFonts w:ascii="Cambria" w:hAnsi="Cambria"/>
          <w:color w:val="0D0D0D"/>
          <w:sz w:val="28"/>
        </w:rPr>
      </w:pPr>
    </w:p>
    <w:p w14:paraId="1D27483F" w14:textId="77777777" w:rsidR="001D6BCC" w:rsidRPr="001D6BCC" w:rsidRDefault="0014169D" w:rsidP="001D6BCC">
      <w:pPr>
        <w:pStyle w:val="Heading1"/>
        <w:numPr>
          <w:ilvl w:val="0"/>
          <w:numId w:val="2"/>
        </w:numPr>
        <w:tabs>
          <w:tab w:val="left" w:pos="821"/>
        </w:tabs>
        <w:ind w:left="551" w:hanging="361"/>
        <w:rPr>
          <w:rFonts w:ascii="Symbol" w:hAnsi="Symbol"/>
          <w:b/>
          <w:bCs/>
          <w:color w:val="090A09"/>
          <w:sz w:val="44"/>
          <w:szCs w:val="44"/>
        </w:rPr>
      </w:pPr>
      <w:r w:rsidRPr="001D6BCC">
        <w:rPr>
          <w:b/>
          <w:bCs/>
          <w:color w:val="090A09"/>
          <w:sz w:val="44"/>
          <w:szCs w:val="44"/>
        </w:rPr>
        <w:t>How</w:t>
      </w:r>
      <w:r w:rsidRPr="001D6BCC">
        <w:rPr>
          <w:b/>
          <w:bCs/>
          <w:color w:val="090A09"/>
          <w:spacing w:val="-4"/>
          <w:sz w:val="44"/>
          <w:szCs w:val="44"/>
        </w:rPr>
        <w:t xml:space="preserve"> </w:t>
      </w:r>
      <w:r w:rsidRPr="001D6BCC">
        <w:rPr>
          <w:b/>
          <w:bCs/>
          <w:color w:val="090A09"/>
          <w:sz w:val="44"/>
          <w:szCs w:val="44"/>
        </w:rPr>
        <w:t>genetic</w:t>
      </w:r>
      <w:r w:rsidRPr="001D6BCC">
        <w:rPr>
          <w:b/>
          <w:bCs/>
          <w:color w:val="090A09"/>
          <w:spacing w:val="-4"/>
          <w:sz w:val="44"/>
          <w:szCs w:val="44"/>
        </w:rPr>
        <w:t xml:space="preserve"> </w:t>
      </w:r>
      <w:r w:rsidRPr="001D6BCC">
        <w:rPr>
          <w:b/>
          <w:bCs/>
          <w:color w:val="090A09"/>
          <w:sz w:val="44"/>
          <w:szCs w:val="44"/>
        </w:rPr>
        <w:t>algorithms</w:t>
      </w:r>
      <w:r w:rsidRPr="001D6BCC">
        <w:rPr>
          <w:b/>
          <w:bCs/>
          <w:color w:val="090A09"/>
          <w:spacing w:val="-2"/>
          <w:sz w:val="44"/>
          <w:szCs w:val="44"/>
        </w:rPr>
        <w:t xml:space="preserve"> </w:t>
      </w:r>
      <w:r w:rsidRPr="001D6BCC">
        <w:rPr>
          <w:b/>
          <w:bCs/>
          <w:color w:val="090A09"/>
          <w:sz w:val="44"/>
          <w:szCs w:val="44"/>
        </w:rPr>
        <w:t>work</w:t>
      </w:r>
    </w:p>
    <w:p w14:paraId="070B60BF" w14:textId="77777777" w:rsidR="001D6BCC" w:rsidRDefault="0014169D" w:rsidP="001D6BCC">
      <w:pPr>
        <w:pStyle w:val="BodyText"/>
        <w:spacing w:before="278"/>
        <w:ind w:left="820" w:right="1165"/>
        <w:rPr>
          <w:rFonts w:ascii="Cambria"/>
        </w:rPr>
      </w:pPr>
      <w:r>
        <w:rPr>
          <w:rFonts w:ascii="Cambria"/>
          <w:color w:val="0D0D0D"/>
        </w:rPr>
        <w:t>Genetic</w:t>
      </w:r>
      <w:r>
        <w:rPr>
          <w:rFonts w:ascii="Cambria"/>
          <w:color w:val="0D0D0D"/>
          <w:spacing w:val="-5"/>
        </w:rPr>
        <w:t xml:space="preserve"> </w:t>
      </w:r>
      <w:r>
        <w:rPr>
          <w:rFonts w:ascii="Cambria"/>
          <w:color w:val="0D0D0D"/>
        </w:rPr>
        <w:t>algorithms</w:t>
      </w:r>
      <w:r>
        <w:rPr>
          <w:rFonts w:ascii="Cambria"/>
          <w:color w:val="0D0D0D"/>
          <w:spacing w:val="-6"/>
        </w:rPr>
        <w:t xml:space="preserve"> </w:t>
      </w:r>
      <w:r>
        <w:rPr>
          <w:rFonts w:ascii="Cambria"/>
          <w:color w:val="0D0D0D"/>
        </w:rPr>
        <w:t>use</w:t>
      </w:r>
      <w:r>
        <w:rPr>
          <w:rFonts w:ascii="Cambria"/>
          <w:color w:val="0D0D0D"/>
          <w:spacing w:val="-3"/>
        </w:rPr>
        <w:t xml:space="preserve"> </w:t>
      </w:r>
      <w:r>
        <w:rPr>
          <w:rFonts w:ascii="Cambria"/>
          <w:color w:val="0D0D0D"/>
        </w:rPr>
        <w:t>the</w:t>
      </w:r>
      <w:r>
        <w:rPr>
          <w:rFonts w:ascii="Cambria"/>
          <w:color w:val="0D0D0D"/>
          <w:spacing w:val="-4"/>
        </w:rPr>
        <w:t xml:space="preserve"> </w:t>
      </w:r>
      <w:r>
        <w:rPr>
          <w:rFonts w:ascii="Cambria"/>
          <w:color w:val="0D0D0D"/>
        </w:rPr>
        <w:t>evolutionary</w:t>
      </w:r>
      <w:r>
        <w:rPr>
          <w:rFonts w:ascii="Cambria"/>
          <w:color w:val="0D0D0D"/>
          <w:spacing w:val="-5"/>
        </w:rPr>
        <w:t xml:space="preserve"> </w:t>
      </w:r>
      <w:r>
        <w:rPr>
          <w:rFonts w:ascii="Cambria"/>
          <w:color w:val="0D0D0D"/>
        </w:rPr>
        <w:t>generational</w:t>
      </w:r>
      <w:r>
        <w:rPr>
          <w:rFonts w:ascii="Cambria"/>
          <w:color w:val="0D0D0D"/>
          <w:spacing w:val="-4"/>
        </w:rPr>
        <w:t xml:space="preserve"> </w:t>
      </w:r>
      <w:r>
        <w:rPr>
          <w:rFonts w:ascii="Cambria"/>
          <w:color w:val="0D0D0D"/>
        </w:rPr>
        <w:t>cycle</w:t>
      </w:r>
      <w:r>
        <w:rPr>
          <w:rFonts w:ascii="Cambria"/>
          <w:color w:val="0D0D0D"/>
          <w:spacing w:val="-4"/>
        </w:rPr>
        <w:t xml:space="preserve"> </w:t>
      </w:r>
      <w:r>
        <w:rPr>
          <w:rFonts w:ascii="Cambria"/>
          <w:color w:val="0D0D0D"/>
        </w:rPr>
        <w:t>to</w:t>
      </w:r>
      <w:r>
        <w:rPr>
          <w:rFonts w:ascii="Cambria"/>
          <w:color w:val="0D0D0D"/>
          <w:spacing w:val="-3"/>
        </w:rPr>
        <w:t xml:space="preserve"> </w:t>
      </w:r>
      <w:r>
        <w:rPr>
          <w:rFonts w:ascii="Cambria"/>
          <w:color w:val="0D0D0D"/>
        </w:rPr>
        <w:t>produce</w:t>
      </w:r>
      <w:r>
        <w:rPr>
          <w:rFonts w:ascii="Cambria"/>
          <w:color w:val="0D0D0D"/>
          <w:spacing w:val="-58"/>
        </w:rPr>
        <w:t xml:space="preserve"> </w:t>
      </w:r>
      <w:r>
        <w:rPr>
          <w:rFonts w:ascii="Cambria"/>
          <w:color w:val="0D0D0D"/>
        </w:rPr>
        <w:t>high-quality solutions. They use various operations that increase or</w:t>
      </w:r>
      <w:r>
        <w:rPr>
          <w:rFonts w:ascii="Cambria"/>
          <w:color w:val="0D0D0D"/>
          <w:spacing w:val="1"/>
        </w:rPr>
        <w:t xml:space="preserve"> </w:t>
      </w:r>
      <w:r>
        <w:rPr>
          <w:rFonts w:ascii="Cambria"/>
          <w:color w:val="0D0D0D"/>
        </w:rPr>
        <w:t>replace</w:t>
      </w:r>
      <w:r>
        <w:rPr>
          <w:rFonts w:ascii="Cambria"/>
          <w:color w:val="0D0D0D"/>
          <w:spacing w:val="-3"/>
        </w:rPr>
        <w:t xml:space="preserve"> </w:t>
      </w:r>
      <w:r>
        <w:rPr>
          <w:rFonts w:ascii="Cambria"/>
          <w:color w:val="0D0D0D"/>
        </w:rPr>
        <w:t>the</w:t>
      </w:r>
      <w:r>
        <w:rPr>
          <w:rFonts w:ascii="Cambria"/>
          <w:color w:val="0D0D0D"/>
          <w:spacing w:val="-3"/>
        </w:rPr>
        <w:t xml:space="preserve"> </w:t>
      </w:r>
      <w:r>
        <w:rPr>
          <w:rFonts w:ascii="Cambria"/>
          <w:color w:val="0D0D0D"/>
        </w:rPr>
        <w:t>population</w:t>
      </w:r>
      <w:r>
        <w:rPr>
          <w:rFonts w:ascii="Cambria"/>
          <w:color w:val="0D0D0D"/>
          <w:spacing w:val="-2"/>
        </w:rPr>
        <w:t xml:space="preserve"> </w:t>
      </w:r>
      <w:r>
        <w:rPr>
          <w:rFonts w:ascii="Cambria"/>
          <w:color w:val="0D0D0D"/>
        </w:rPr>
        <w:t>to provide</w:t>
      </w:r>
      <w:r>
        <w:rPr>
          <w:rFonts w:ascii="Cambria"/>
          <w:color w:val="0D0D0D"/>
          <w:spacing w:val="-2"/>
        </w:rPr>
        <w:t xml:space="preserve"> </w:t>
      </w:r>
      <w:r>
        <w:rPr>
          <w:rFonts w:ascii="Cambria"/>
          <w:color w:val="0D0D0D"/>
        </w:rPr>
        <w:t>an</w:t>
      </w:r>
      <w:r>
        <w:rPr>
          <w:rFonts w:ascii="Cambria"/>
          <w:color w:val="0D0D0D"/>
          <w:spacing w:val="-1"/>
        </w:rPr>
        <w:t xml:space="preserve"> </w:t>
      </w:r>
      <w:r>
        <w:rPr>
          <w:rFonts w:ascii="Cambria"/>
          <w:color w:val="0D0D0D"/>
        </w:rPr>
        <w:t>improved</w:t>
      </w:r>
      <w:r>
        <w:rPr>
          <w:rFonts w:ascii="Cambria"/>
          <w:color w:val="0D0D0D"/>
          <w:spacing w:val="-1"/>
        </w:rPr>
        <w:t xml:space="preserve"> </w:t>
      </w:r>
      <w:r>
        <w:rPr>
          <w:rFonts w:ascii="Cambria"/>
          <w:color w:val="0D0D0D"/>
        </w:rPr>
        <w:t>fit solution.</w:t>
      </w:r>
    </w:p>
    <w:p w14:paraId="5A8B3A47" w14:textId="77777777" w:rsidR="001D6BCC" w:rsidRDefault="0014169D" w:rsidP="001D6BCC">
      <w:pPr>
        <w:pStyle w:val="BodyText"/>
        <w:spacing w:before="2"/>
        <w:ind w:left="820" w:right="1313"/>
        <w:rPr>
          <w:rFonts w:ascii="Cambria"/>
        </w:rPr>
      </w:pPr>
      <w:r>
        <w:rPr>
          <w:rFonts w:ascii="Cambria"/>
          <w:color w:val="0D0D0D"/>
        </w:rPr>
        <w:t>The genetic algorithm starts by generating an initial population. This</w:t>
      </w:r>
      <w:r>
        <w:rPr>
          <w:rFonts w:ascii="Cambria"/>
          <w:color w:val="0D0D0D"/>
          <w:spacing w:val="-59"/>
        </w:rPr>
        <w:t xml:space="preserve"> </w:t>
      </w:r>
      <w:r>
        <w:rPr>
          <w:rFonts w:ascii="Cambria"/>
          <w:color w:val="0D0D0D"/>
        </w:rPr>
        <w:t>initial population consists of all the probable solutions to the given</w:t>
      </w:r>
      <w:r>
        <w:rPr>
          <w:rFonts w:ascii="Cambria"/>
          <w:color w:val="0D0D0D"/>
          <w:spacing w:val="1"/>
        </w:rPr>
        <w:t xml:space="preserve"> </w:t>
      </w:r>
      <w:r>
        <w:rPr>
          <w:rFonts w:ascii="Cambria"/>
          <w:color w:val="0D0D0D"/>
        </w:rPr>
        <w:t>problem. The most popular technique for initialization is the use of</w:t>
      </w:r>
      <w:r>
        <w:rPr>
          <w:rFonts w:ascii="Cambria"/>
          <w:color w:val="0D0D0D"/>
          <w:spacing w:val="1"/>
        </w:rPr>
        <w:t xml:space="preserve"> </w:t>
      </w:r>
      <w:r>
        <w:rPr>
          <w:rFonts w:ascii="Cambria"/>
          <w:color w:val="0D0D0D"/>
        </w:rPr>
        <w:t>random</w:t>
      </w:r>
      <w:r>
        <w:rPr>
          <w:rFonts w:ascii="Cambria"/>
          <w:color w:val="0D0D0D"/>
          <w:spacing w:val="-2"/>
        </w:rPr>
        <w:t xml:space="preserve"> </w:t>
      </w:r>
      <w:r>
        <w:rPr>
          <w:rFonts w:ascii="Cambria"/>
          <w:color w:val="0D0D0D"/>
        </w:rPr>
        <w:t>binary strings.</w:t>
      </w:r>
    </w:p>
    <w:p w14:paraId="2A47AD28" w14:textId="77777777" w:rsidR="001D6BCC" w:rsidRPr="00805FD3" w:rsidRDefault="001D6BCC" w:rsidP="001D6BCC">
      <w:pPr>
        <w:rPr>
          <w:sz w:val="36"/>
          <w:szCs w:val="36"/>
        </w:rPr>
      </w:pPr>
    </w:p>
    <w:p w14:paraId="1ACA9892" w14:textId="77777777" w:rsidR="001D6BCC" w:rsidRPr="00F02BB9" w:rsidRDefault="0014169D" w:rsidP="001D6BCC">
      <w:pPr>
        <w:pStyle w:val="Heading3"/>
        <w:numPr>
          <w:ilvl w:val="0"/>
          <w:numId w:val="2"/>
        </w:numPr>
        <w:tabs>
          <w:tab w:val="left" w:pos="821"/>
        </w:tabs>
        <w:spacing w:before="257"/>
        <w:ind w:left="551" w:hanging="361"/>
        <w:rPr>
          <w:rFonts w:ascii="Symbol" w:hAnsi="Symbol"/>
          <w:b/>
          <w:bCs/>
          <w:color w:val="090A09"/>
          <w:sz w:val="32"/>
          <w:szCs w:val="32"/>
        </w:rPr>
      </w:pPr>
      <w:r w:rsidRPr="00F02BB9">
        <w:rPr>
          <w:b/>
          <w:bCs/>
          <w:color w:val="090A09"/>
          <w:sz w:val="32"/>
          <w:szCs w:val="32"/>
        </w:rPr>
        <w:t>Fitness</w:t>
      </w:r>
      <w:r w:rsidRPr="00F02BB9">
        <w:rPr>
          <w:b/>
          <w:bCs/>
          <w:color w:val="090A09"/>
          <w:spacing w:val="-4"/>
          <w:sz w:val="32"/>
          <w:szCs w:val="32"/>
        </w:rPr>
        <w:t xml:space="preserve"> </w:t>
      </w:r>
      <w:r w:rsidRPr="00F02BB9">
        <w:rPr>
          <w:b/>
          <w:bCs/>
          <w:color w:val="090A09"/>
          <w:sz w:val="32"/>
          <w:szCs w:val="32"/>
        </w:rPr>
        <w:t>assignment</w:t>
      </w:r>
    </w:p>
    <w:p w14:paraId="694BE5FD" w14:textId="77777777" w:rsidR="00285647" w:rsidRDefault="0014169D" w:rsidP="00285647">
      <w:pPr>
        <w:rPr>
          <w:rFonts w:ascii="Cambria"/>
        </w:rPr>
        <w:sectPr w:rsidR="00285647">
          <w:pgSz w:w="12240" w:h="15840"/>
          <w:pgMar w:top="1360" w:right="560" w:bottom="280" w:left="1340" w:header="720" w:footer="720" w:gutter="0"/>
          <w:pgNumType w:start="7"/>
          <w:cols w:space="720"/>
        </w:sectPr>
      </w:pPr>
      <w:r>
        <w:rPr>
          <w:sz w:val="36"/>
          <w:szCs w:val="36"/>
        </w:rPr>
        <w:t xml:space="preserve">           </w:t>
      </w:r>
      <w:r>
        <w:rPr>
          <w:rFonts w:ascii="Cambria"/>
        </w:rPr>
        <w:t>The fitness function helps in establishing the fitness of all individuals in</w:t>
      </w:r>
      <w:r>
        <w:rPr>
          <w:rFonts w:ascii="Cambria"/>
          <w:spacing w:val="-59"/>
        </w:rPr>
        <w:t xml:space="preserve"> </w:t>
      </w:r>
      <w:r>
        <w:rPr>
          <w:rFonts w:ascii="Cambria"/>
        </w:rPr>
        <w:t xml:space="preserve">the population. It  </w:t>
      </w:r>
    </w:p>
    <w:p w14:paraId="1FC309A8" w14:textId="77777777" w:rsidR="00D70F22" w:rsidRDefault="0014169D" w:rsidP="00D70F22">
      <w:pPr>
        <w:rPr>
          <w:rFonts w:ascii="Cambria"/>
          <w:spacing w:val="-1"/>
        </w:rPr>
      </w:pPr>
      <w:r>
        <w:rPr>
          <w:rFonts w:ascii="Cambria"/>
        </w:rPr>
        <w:lastRenderedPageBreak/>
        <w:t xml:space="preserve">                   assigns a fitness score to every individual, which</w:t>
      </w:r>
      <w:r w:rsidRPr="00D70F22">
        <w:rPr>
          <w:rFonts w:ascii="Cambria"/>
        </w:rPr>
        <w:t xml:space="preserve"> </w:t>
      </w:r>
      <w:r>
        <w:rPr>
          <w:rFonts w:ascii="Cambria"/>
        </w:rPr>
        <w:t>further</w:t>
      </w:r>
      <w:r>
        <w:rPr>
          <w:rFonts w:ascii="Cambria"/>
          <w:spacing w:val="-5"/>
        </w:rPr>
        <w:t xml:space="preserve"> </w:t>
      </w:r>
      <w:r>
        <w:rPr>
          <w:rFonts w:ascii="Cambria"/>
        </w:rPr>
        <w:t>determines</w:t>
      </w:r>
      <w:r>
        <w:rPr>
          <w:rFonts w:ascii="Cambria"/>
          <w:spacing w:val="-5"/>
        </w:rPr>
        <w:t xml:space="preserve"> </w:t>
      </w:r>
      <w:r>
        <w:rPr>
          <w:rFonts w:ascii="Cambria"/>
        </w:rPr>
        <w:t>the</w:t>
      </w:r>
      <w:r>
        <w:rPr>
          <w:rFonts w:ascii="Cambria"/>
          <w:spacing w:val="-2"/>
        </w:rPr>
        <w:t xml:space="preserve"> </w:t>
      </w:r>
      <w:r>
        <w:rPr>
          <w:rFonts w:ascii="Cambria"/>
        </w:rPr>
        <w:t>probability</w:t>
      </w:r>
      <w:r>
        <w:rPr>
          <w:rFonts w:ascii="Cambria"/>
          <w:spacing w:val="-4"/>
        </w:rPr>
        <w:t xml:space="preserve"> </w:t>
      </w:r>
      <w:r>
        <w:rPr>
          <w:rFonts w:ascii="Cambria"/>
        </w:rPr>
        <w:t>of</w:t>
      </w:r>
    </w:p>
    <w:p w14:paraId="18563758" w14:textId="77777777" w:rsidR="00D70F22" w:rsidRDefault="0014169D" w:rsidP="00D70F22">
      <w:pPr>
        <w:rPr>
          <w:rFonts w:ascii="Cambria"/>
        </w:rPr>
      </w:pPr>
      <w:r>
        <w:rPr>
          <w:rFonts w:ascii="Cambria"/>
          <w:spacing w:val="-1"/>
        </w:rPr>
        <w:t xml:space="preserve">                   </w:t>
      </w:r>
      <w:r>
        <w:rPr>
          <w:rFonts w:ascii="Cambria"/>
        </w:rPr>
        <w:t>being</w:t>
      </w:r>
      <w:r>
        <w:rPr>
          <w:rFonts w:ascii="Cambria"/>
          <w:spacing w:val="-1"/>
        </w:rPr>
        <w:t xml:space="preserve"> </w:t>
      </w:r>
      <w:r>
        <w:rPr>
          <w:rFonts w:ascii="Cambria"/>
        </w:rPr>
        <w:t>chosen</w:t>
      </w:r>
      <w:r>
        <w:rPr>
          <w:rFonts w:ascii="Cambria"/>
          <w:spacing w:val="-2"/>
        </w:rPr>
        <w:t xml:space="preserve"> </w:t>
      </w:r>
      <w:r>
        <w:rPr>
          <w:rFonts w:ascii="Cambria"/>
        </w:rPr>
        <w:t>for</w:t>
      </w:r>
      <w:r>
        <w:rPr>
          <w:rFonts w:ascii="Cambria"/>
          <w:spacing w:val="-3"/>
        </w:rPr>
        <w:t xml:space="preserve"> </w:t>
      </w:r>
      <w:r>
        <w:rPr>
          <w:rFonts w:ascii="Cambria"/>
        </w:rPr>
        <w:t xml:space="preserve">reproduction. </w:t>
      </w:r>
    </w:p>
    <w:p w14:paraId="3E95DF1F" w14:textId="77777777" w:rsidR="00D70F22" w:rsidRDefault="0014169D" w:rsidP="00D70F22">
      <w:pPr>
        <w:rPr>
          <w:rFonts w:ascii="Cambria"/>
        </w:rPr>
      </w:pPr>
      <w:r>
        <w:rPr>
          <w:rFonts w:ascii="Cambria"/>
        </w:rPr>
        <w:t xml:space="preserve">                   The higher the fitness score, the higher the chances of being chosen for reproduction</w:t>
      </w:r>
    </w:p>
    <w:p w14:paraId="169D6BED" w14:textId="77777777" w:rsidR="00D70F22" w:rsidRDefault="0014169D" w:rsidP="00D70F22">
      <w:pPr>
        <w:rPr>
          <w:rFonts w:ascii="Cambria"/>
        </w:rPr>
      </w:pPr>
      <w:r>
        <w:rPr>
          <w:rFonts w:ascii="Cambria"/>
        </w:rPr>
        <w:t xml:space="preserve">           </w:t>
      </w:r>
    </w:p>
    <w:p w14:paraId="30421766" w14:textId="77777777" w:rsidR="00D70F22" w:rsidRPr="00D70F22" w:rsidRDefault="0014169D" w:rsidP="00D70F22">
      <w:pPr>
        <w:rPr>
          <w:rFonts w:ascii="Cambria"/>
          <w:spacing w:val="-1"/>
        </w:rPr>
      </w:pPr>
      <w:r>
        <w:rPr>
          <w:rFonts w:ascii="Cambria"/>
        </w:rPr>
        <w:t xml:space="preserve">                                                            </w:t>
      </w:r>
      <w:r>
        <w:rPr>
          <w:noProof/>
        </w:rPr>
        <w:drawing>
          <wp:anchor distT="0" distB="0" distL="0" distR="0" simplePos="0" relativeHeight="251658240" behindDoc="0" locked="0" layoutInCell="1" allowOverlap="1" wp14:anchorId="21F7687B" wp14:editId="2B6FFE8B">
            <wp:simplePos x="0" y="0"/>
            <wp:positionH relativeFrom="page">
              <wp:posOffset>914400</wp:posOffset>
            </wp:positionH>
            <wp:positionV relativeFrom="paragraph">
              <wp:posOffset>279400</wp:posOffset>
            </wp:positionV>
            <wp:extent cx="4703445" cy="3274060"/>
            <wp:effectExtent l="0" t="0" r="0" b="0"/>
            <wp:wrapTopAndBottom/>
            <wp:docPr id="1" name="image1.jpeg" descr="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Shape  Description automatically generated"/>
                    <pic:cNvPicPr>
                      <a:picLocks noChangeAspect="1"/>
                    </pic:cNvPicPr>
                  </pic:nvPicPr>
                  <pic:blipFill>
                    <a:blip r:embed="rId12" cstate="print"/>
                    <a:stretch>
                      <a:fillRect/>
                    </a:stretch>
                  </pic:blipFill>
                  <pic:spPr>
                    <a:xfrm>
                      <a:off x="0" y="0"/>
                      <a:ext cx="4703445" cy="3274060"/>
                    </a:xfrm>
                    <a:prstGeom prst="rect">
                      <a:avLst/>
                    </a:prstGeom>
                  </pic:spPr>
                </pic:pic>
              </a:graphicData>
            </a:graphic>
            <wp14:sizeRelH relativeFrom="margin">
              <wp14:pctWidth>0</wp14:pctWidth>
            </wp14:sizeRelH>
            <wp14:sizeRelV relativeFrom="margin">
              <wp14:pctHeight>0</wp14:pctHeight>
            </wp14:sizeRelV>
          </wp:anchor>
        </w:drawing>
      </w:r>
    </w:p>
    <w:p w14:paraId="728875A6" w14:textId="77777777" w:rsidR="00D70F22" w:rsidRDefault="00D70F22" w:rsidP="00285647">
      <w:pPr>
        <w:rPr>
          <w:rFonts w:ascii="Cambria"/>
          <w:spacing w:val="-1"/>
        </w:rPr>
      </w:pPr>
    </w:p>
    <w:p w14:paraId="78165A16" w14:textId="77777777" w:rsidR="00D70F22" w:rsidRDefault="0014169D" w:rsidP="00D70F22">
      <w:pPr>
        <w:spacing w:before="395"/>
        <w:ind w:left="100" w:right="1410"/>
        <w:rPr>
          <w:i/>
          <w:sz w:val="28"/>
        </w:rPr>
      </w:pPr>
      <w:r>
        <w:rPr>
          <w:i/>
          <w:sz w:val="28"/>
        </w:rPr>
        <w:t>Average performance of individuals in a population is expected to increase, as</w:t>
      </w:r>
      <w:r>
        <w:rPr>
          <w:i/>
          <w:spacing w:val="-61"/>
          <w:sz w:val="28"/>
        </w:rPr>
        <w:t xml:space="preserve"> </w:t>
      </w:r>
      <w:r>
        <w:rPr>
          <w:i/>
          <w:sz w:val="28"/>
        </w:rPr>
        <w:t>good</w:t>
      </w:r>
      <w:r>
        <w:rPr>
          <w:i/>
          <w:spacing w:val="-3"/>
          <w:sz w:val="28"/>
        </w:rPr>
        <w:t xml:space="preserve"> </w:t>
      </w:r>
      <w:r>
        <w:rPr>
          <w:i/>
          <w:sz w:val="28"/>
        </w:rPr>
        <w:t>individuals</w:t>
      </w:r>
      <w:r>
        <w:rPr>
          <w:i/>
          <w:spacing w:val="-1"/>
          <w:sz w:val="28"/>
        </w:rPr>
        <w:t xml:space="preserve"> </w:t>
      </w:r>
      <w:r>
        <w:rPr>
          <w:i/>
          <w:sz w:val="28"/>
        </w:rPr>
        <w:t>are</w:t>
      </w:r>
      <w:r>
        <w:rPr>
          <w:i/>
          <w:spacing w:val="-5"/>
          <w:sz w:val="28"/>
        </w:rPr>
        <w:t xml:space="preserve"> </w:t>
      </w:r>
      <w:r>
        <w:rPr>
          <w:i/>
          <w:sz w:val="28"/>
        </w:rPr>
        <w:t>preserved</w:t>
      </w:r>
      <w:r>
        <w:rPr>
          <w:i/>
          <w:spacing w:val="-2"/>
          <w:sz w:val="28"/>
        </w:rPr>
        <w:t xml:space="preserve"> </w:t>
      </w:r>
      <w:r>
        <w:rPr>
          <w:i/>
          <w:sz w:val="28"/>
        </w:rPr>
        <w:t>and</w:t>
      </w:r>
      <w:r>
        <w:rPr>
          <w:i/>
          <w:spacing w:val="-3"/>
          <w:sz w:val="28"/>
        </w:rPr>
        <w:t xml:space="preserve"> </w:t>
      </w:r>
      <w:r>
        <w:rPr>
          <w:i/>
          <w:sz w:val="28"/>
        </w:rPr>
        <w:t>bred</w:t>
      </w:r>
      <w:r>
        <w:rPr>
          <w:i/>
          <w:spacing w:val="-3"/>
          <w:sz w:val="28"/>
        </w:rPr>
        <w:t xml:space="preserve"> </w:t>
      </w:r>
      <w:r>
        <w:rPr>
          <w:i/>
          <w:sz w:val="28"/>
        </w:rPr>
        <w:t>and</w:t>
      </w:r>
      <w:r>
        <w:rPr>
          <w:i/>
          <w:spacing w:val="-2"/>
          <w:sz w:val="28"/>
        </w:rPr>
        <w:t xml:space="preserve"> </w:t>
      </w:r>
      <w:r>
        <w:rPr>
          <w:i/>
          <w:sz w:val="28"/>
        </w:rPr>
        <w:t>less</w:t>
      </w:r>
      <w:r>
        <w:rPr>
          <w:i/>
          <w:spacing w:val="-1"/>
          <w:sz w:val="28"/>
        </w:rPr>
        <w:t xml:space="preserve"> </w:t>
      </w:r>
      <w:r>
        <w:rPr>
          <w:i/>
          <w:sz w:val="28"/>
        </w:rPr>
        <w:t>fit individuals</w:t>
      </w:r>
      <w:r>
        <w:rPr>
          <w:i/>
          <w:spacing w:val="-1"/>
          <w:sz w:val="28"/>
        </w:rPr>
        <w:t xml:space="preserve"> </w:t>
      </w:r>
      <w:r>
        <w:rPr>
          <w:i/>
          <w:sz w:val="28"/>
        </w:rPr>
        <w:t>die</w:t>
      </w:r>
      <w:r>
        <w:rPr>
          <w:i/>
          <w:spacing w:val="-2"/>
          <w:sz w:val="28"/>
        </w:rPr>
        <w:t xml:space="preserve"> </w:t>
      </w:r>
      <w:r>
        <w:rPr>
          <w:i/>
          <w:sz w:val="28"/>
        </w:rPr>
        <w:t>out</w:t>
      </w:r>
    </w:p>
    <w:p w14:paraId="0C8AF6B5" w14:textId="77777777" w:rsidR="00D70F22" w:rsidRDefault="0014169D" w:rsidP="00D70F22">
      <w:pPr>
        <w:ind w:left="100"/>
        <w:rPr>
          <w:i/>
          <w:sz w:val="40"/>
        </w:rPr>
      </w:pPr>
      <w:r>
        <w:rPr>
          <w:i/>
          <w:sz w:val="40"/>
        </w:rPr>
        <w:t>Selection</w:t>
      </w:r>
    </w:p>
    <w:p w14:paraId="4A2722D8" w14:textId="77777777" w:rsidR="00D70F22" w:rsidRDefault="0014169D" w:rsidP="00D70F22">
      <w:pPr>
        <w:spacing w:before="1" w:line="307" w:lineRule="auto"/>
        <w:ind w:left="100" w:right="1137"/>
        <w:rPr>
          <w:rFonts w:ascii="Cambria"/>
          <w:sz w:val="30"/>
        </w:rPr>
      </w:pPr>
      <w:r>
        <w:rPr>
          <w:rFonts w:ascii="Cambria"/>
          <w:color w:val="404040"/>
          <w:sz w:val="30"/>
        </w:rPr>
        <w:t>n</w:t>
      </w:r>
      <w:r>
        <w:rPr>
          <w:rFonts w:ascii="Cambria"/>
          <w:color w:val="404040"/>
          <w:spacing w:val="-4"/>
          <w:sz w:val="30"/>
        </w:rPr>
        <w:t xml:space="preserve"> </w:t>
      </w:r>
      <w:r>
        <w:rPr>
          <w:rFonts w:ascii="Cambria"/>
          <w:color w:val="404040"/>
          <w:sz w:val="30"/>
        </w:rPr>
        <w:t>this</w:t>
      </w:r>
      <w:r>
        <w:rPr>
          <w:rFonts w:ascii="Cambria"/>
          <w:color w:val="404040"/>
          <w:spacing w:val="-5"/>
          <w:sz w:val="30"/>
        </w:rPr>
        <w:t xml:space="preserve"> </w:t>
      </w:r>
      <w:r>
        <w:rPr>
          <w:rFonts w:ascii="Cambria"/>
          <w:color w:val="404040"/>
          <w:sz w:val="30"/>
        </w:rPr>
        <w:t>phase,</w:t>
      </w:r>
      <w:r>
        <w:rPr>
          <w:rFonts w:ascii="Cambria"/>
          <w:color w:val="404040"/>
          <w:spacing w:val="-3"/>
          <w:sz w:val="30"/>
        </w:rPr>
        <w:t xml:space="preserve"> </w:t>
      </w:r>
      <w:r>
        <w:rPr>
          <w:rFonts w:ascii="Cambria"/>
          <w:color w:val="404040"/>
          <w:sz w:val="30"/>
        </w:rPr>
        <w:t>individuals</w:t>
      </w:r>
      <w:r>
        <w:rPr>
          <w:rFonts w:ascii="Cambria"/>
          <w:color w:val="404040"/>
          <w:spacing w:val="-4"/>
          <w:sz w:val="30"/>
        </w:rPr>
        <w:t xml:space="preserve"> </w:t>
      </w:r>
      <w:r>
        <w:rPr>
          <w:rFonts w:ascii="Cambria"/>
          <w:color w:val="404040"/>
          <w:sz w:val="30"/>
        </w:rPr>
        <w:t>are</w:t>
      </w:r>
      <w:r>
        <w:rPr>
          <w:rFonts w:ascii="Cambria"/>
          <w:color w:val="404040"/>
          <w:spacing w:val="-3"/>
          <w:sz w:val="30"/>
        </w:rPr>
        <w:t xml:space="preserve"> </w:t>
      </w:r>
      <w:r>
        <w:rPr>
          <w:rFonts w:ascii="Cambria"/>
          <w:color w:val="404040"/>
          <w:sz w:val="30"/>
        </w:rPr>
        <w:t>selected</w:t>
      </w:r>
      <w:r>
        <w:rPr>
          <w:rFonts w:ascii="Cambria"/>
          <w:color w:val="404040"/>
          <w:spacing w:val="-5"/>
          <w:sz w:val="30"/>
        </w:rPr>
        <w:t xml:space="preserve"> </w:t>
      </w:r>
      <w:r>
        <w:rPr>
          <w:rFonts w:ascii="Cambria"/>
          <w:color w:val="404040"/>
          <w:sz w:val="30"/>
        </w:rPr>
        <w:t>for</w:t>
      </w:r>
      <w:r>
        <w:rPr>
          <w:rFonts w:ascii="Cambria"/>
          <w:color w:val="404040"/>
          <w:spacing w:val="-3"/>
          <w:sz w:val="30"/>
        </w:rPr>
        <w:t xml:space="preserve"> </w:t>
      </w:r>
      <w:r>
        <w:rPr>
          <w:rFonts w:ascii="Cambria"/>
          <w:color w:val="404040"/>
          <w:sz w:val="30"/>
        </w:rPr>
        <w:t>the</w:t>
      </w:r>
      <w:r>
        <w:rPr>
          <w:rFonts w:ascii="Cambria"/>
          <w:color w:val="404040"/>
          <w:spacing w:val="-5"/>
          <w:sz w:val="30"/>
        </w:rPr>
        <w:t xml:space="preserve"> </w:t>
      </w:r>
      <w:r>
        <w:rPr>
          <w:rFonts w:ascii="Cambria"/>
          <w:color w:val="404040"/>
          <w:sz w:val="30"/>
        </w:rPr>
        <w:t>reproduction</w:t>
      </w:r>
      <w:r>
        <w:rPr>
          <w:rFonts w:ascii="Cambria"/>
          <w:color w:val="404040"/>
          <w:spacing w:val="-4"/>
          <w:sz w:val="30"/>
        </w:rPr>
        <w:t xml:space="preserve"> </w:t>
      </w:r>
      <w:r>
        <w:rPr>
          <w:rFonts w:ascii="Cambria"/>
          <w:color w:val="404040"/>
          <w:sz w:val="30"/>
        </w:rPr>
        <w:t>of</w:t>
      </w:r>
      <w:r>
        <w:rPr>
          <w:rFonts w:ascii="Cambria"/>
          <w:color w:val="404040"/>
          <w:spacing w:val="-3"/>
          <w:sz w:val="30"/>
        </w:rPr>
        <w:t xml:space="preserve"> </w:t>
      </w:r>
      <w:r>
        <w:rPr>
          <w:rFonts w:ascii="Cambria"/>
          <w:color w:val="404040"/>
          <w:sz w:val="30"/>
        </w:rPr>
        <w:t>offspring.</w:t>
      </w:r>
      <w:r>
        <w:rPr>
          <w:rFonts w:ascii="Cambria"/>
          <w:color w:val="404040"/>
          <w:spacing w:val="-63"/>
          <w:sz w:val="30"/>
        </w:rPr>
        <w:t xml:space="preserve"> </w:t>
      </w:r>
      <w:r>
        <w:rPr>
          <w:rFonts w:ascii="Cambria"/>
          <w:color w:val="404040"/>
          <w:sz w:val="30"/>
        </w:rPr>
        <w:t>The selected individuals are then arranged in pairs of two to enhance</w:t>
      </w:r>
      <w:r>
        <w:rPr>
          <w:rFonts w:ascii="Cambria"/>
          <w:color w:val="404040"/>
          <w:spacing w:val="1"/>
          <w:sz w:val="30"/>
        </w:rPr>
        <w:t xml:space="preserve"> </w:t>
      </w:r>
      <w:r>
        <w:rPr>
          <w:rFonts w:ascii="Cambria"/>
          <w:color w:val="404040"/>
          <w:sz w:val="30"/>
        </w:rPr>
        <w:t>reproduction. These individuals pass on their genes to the next</w:t>
      </w:r>
      <w:r>
        <w:rPr>
          <w:rFonts w:ascii="Cambria"/>
          <w:color w:val="404040"/>
          <w:spacing w:val="1"/>
          <w:sz w:val="30"/>
        </w:rPr>
        <w:t xml:space="preserve"> </w:t>
      </w:r>
      <w:r>
        <w:rPr>
          <w:rFonts w:ascii="Cambria"/>
          <w:color w:val="404040"/>
          <w:sz w:val="30"/>
        </w:rPr>
        <w:t>generation.</w:t>
      </w:r>
    </w:p>
    <w:p w14:paraId="5A708EEF" w14:textId="77777777" w:rsidR="00D70F22" w:rsidRDefault="0014169D" w:rsidP="00285647">
      <w:pPr>
        <w:rPr>
          <w:rFonts w:ascii="Cambria"/>
          <w:spacing w:val="-1"/>
        </w:rPr>
      </w:pPr>
      <w:r>
        <w:rPr>
          <w:rFonts w:ascii="Cambria"/>
          <w:color w:val="404040"/>
          <w:sz w:val="30"/>
        </w:rPr>
        <w:t>The main objective of this phase is to establish the region with high</w:t>
      </w:r>
      <w:r>
        <w:rPr>
          <w:rFonts w:ascii="Cambria"/>
          <w:color w:val="404040"/>
          <w:spacing w:val="1"/>
          <w:sz w:val="30"/>
        </w:rPr>
        <w:t xml:space="preserve"> </w:t>
      </w:r>
      <w:r>
        <w:rPr>
          <w:rFonts w:ascii="Cambria"/>
          <w:color w:val="404040"/>
          <w:sz w:val="30"/>
        </w:rPr>
        <w:t>chances</w:t>
      </w:r>
      <w:r>
        <w:rPr>
          <w:rFonts w:ascii="Cambria"/>
          <w:color w:val="404040"/>
          <w:spacing w:val="-3"/>
          <w:sz w:val="30"/>
        </w:rPr>
        <w:t xml:space="preserve"> </w:t>
      </w:r>
      <w:r>
        <w:rPr>
          <w:rFonts w:ascii="Cambria"/>
          <w:color w:val="404040"/>
          <w:sz w:val="30"/>
        </w:rPr>
        <w:t>of</w:t>
      </w:r>
      <w:r>
        <w:rPr>
          <w:rFonts w:ascii="Cambria"/>
          <w:color w:val="404040"/>
          <w:spacing w:val="-2"/>
          <w:sz w:val="30"/>
        </w:rPr>
        <w:t xml:space="preserve"> </w:t>
      </w:r>
      <w:r>
        <w:rPr>
          <w:rFonts w:ascii="Cambria"/>
          <w:color w:val="404040"/>
          <w:sz w:val="30"/>
        </w:rPr>
        <w:t>generating</w:t>
      </w:r>
      <w:r>
        <w:rPr>
          <w:rFonts w:ascii="Cambria"/>
          <w:color w:val="404040"/>
          <w:spacing w:val="-2"/>
          <w:sz w:val="30"/>
        </w:rPr>
        <w:t xml:space="preserve"> </w:t>
      </w:r>
      <w:r>
        <w:rPr>
          <w:rFonts w:ascii="Cambria"/>
          <w:color w:val="404040"/>
          <w:sz w:val="30"/>
        </w:rPr>
        <w:t>the</w:t>
      </w:r>
      <w:r>
        <w:rPr>
          <w:rFonts w:ascii="Cambria"/>
          <w:color w:val="404040"/>
          <w:spacing w:val="-4"/>
          <w:sz w:val="30"/>
        </w:rPr>
        <w:t xml:space="preserve"> </w:t>
      </w:r>
      <w:r>
        <w:rPr>
          <w:rFonts w:ascii="Cambria"/>
          <w:color w:val="404040"/>
          <w:sz w:val="30"/>
        </w:rPr>
        <w:t>best</w:t>
      </w:r>
      <w:r>
        <w:rPr>
          <w:rFonts w:ascii="Cambria"/>
          <w:color w:val="404040"/>
          <w:spacing w:val="-5"/>
          <w:sz w:val="30"/>
        </w:rPr>
        <w:t xml:space="preserve"> </w:t>
      </w:r>
      <w:r>
        <w:rPr>
          <w:rFonts w:ascii="Cambria"/>
          <w:color w:val="404040"/>
          <w:sz w:val="30"/>
        </w:rPr>
        <w:t>solution</w:t>
      </w:r>
      <w:r>
        <w:rPr>
          <w:rFonts w:ascii="Cambria"/>
          <w:color w:val="404040"/>
          <w:spacing w:val="-2"/>
          <w:sz w:val="30"/>
        </w:rPr>
        <w:t xml:space="preserve"> </w:t>
      </w:r>
      <w:r>
        <w:rPr>
          <w:rFonts w:ascii="Cambria"/>
          <w:color w:val="404040"/>
          <w:sz w:val="30"/>
        </w:rPr>
        <w:t>to</w:t>
      </w:r>
      <w:r>
        <w:rPr>
          <w:rFonts w:ascii="Cambria"/>
          <w:color w:val="404040"/>
          <w:spacing w:val="-4"/>
          <w:sz w:val="30"/>
        </w:rPr>
        <w:t xml:space="preserve"> </w:t>
      </w:r>
      <w:r>
        <w:rPr>
          <w:rFonts w:ascii="Cambria"/>
          <w:color w:val="404040"/>
          <w:sz w:val="30"/>
        </w:rPr>
        <w:t>the</w:t>
      </w:r>
      <w:r>
        <w:rPr>
          <w:rFonts w:ascii="Cambria"/>
          <w:color w:val="404040"/>
          <w:spacing w:val="-4"/>
          <w:sz w:val="30"/>
        </w:rPr>
        <w:t xml:space="preserve"> </w:t>
      </w:r>
      <w:r>
        <w:rPr>
          <w:rFonts w:ascii="Cambria"/>
          <w:color w:val="404040"/>
          <w:sz w:val="30"/>
        </w:rPr>
        <w:t>problem</w:t>
      </w:r>
      <w:r>
        <w:rPr>
          <w:rFonts w:ascii="Cambria"/>
          <w:color w:val="404040"/>
          <w:spacing w:val="-4"/>
          <w:sz w:val="30"/>
        </w:rPr>
        <w:t xml:space="preserve"> </w:t>
      </w:r>
      <w:r>
        <w:rPr>
          <w:rFonts w:ascii="Cambria"/>
          <w:color w:val="404040"/>
          <w:sz w:val="30"/>
        </w:rPr>
        <w:t>(better</w:t>
      </w:r>
      <w:r>
        <w:rPr>
          <w:rFonts w:ascii="Cambria"/>
          <w:color w:val="404040"/>
          <w:spacing w:val="-2"/>
          <w:sz w:val="30"/>
        </w:rPr>
        <w:t xml:space="preserve"> </w:t>
      </w:r>
      <w:r>
        <w:rPr>
          <w:rFonts w:ascii="Cambria"/>
          <w:color w:val="404040"/>
          <w:sz w:val="30"/>
        </w:rPr>
        <w:t>than</w:t>
      </w:r>
      <w:r>
        <w:rPr>
          <w:rFonts w:ascii="Cambria"/>
          <w:color w:val="404040"/>
          <w:spacing w:val="-3"/>
          <w:sz w:val="30"/>
        </w:rPr>
        <w:t xml:space="preserve"> </w:t>
      </w:r>
      <w:r>
        <w:rPr>
          <w:rFonts w:ascii="Cambria"/>
          <w:color w:val="404040"/>
          <w:sz w:val="30"/>
        </w:rPr>
        <w:t>the</w:t>
      </w:r>
      <w:r>
        <w:rPr>
          <w:rFonts w:ascii="Cambria"/>
          <w:color w:val="404040"/>
          <w:spacing w:val="-63"/>
          <w:sz w:val="30"/>
        </w:rPr>
        <w:t xml:space="preserve"> </w:t>
      </w:r>
      <w:r>
        <w:rPr>
          <w:rFonts w:ascii="Cambria"/>
          <w:color w:val="404040"/>
          <w:sz w:val="30"/>
        </w:rPr>
        <w:t>previous generation). The genetic algorithm uses the fitness</w:t>
      </w:r>
      <w:r>
        <w:rPr>
          <w:rFonts w:ascii="Cambria"/>
          <w:color w:val="404040"/>
          <w:spacing w:val="1"/>
          <w:sz w:val="30"/>
        </w:rPr>
        <w:t xml:space="preserve"> </w:t>
      </w:r>
      <w:r>
        <w:rPr>
          <w:rFonts w:ascii="Cambria"/>
          <w:color w:val="404040"/>
          <w:sz w:val="30"/>
        </w:rPr>
        <w:t>proportionate selection technique to ensure that useful solutions are</w:t>
      </w:r>
      <w:r>
        <w:rPr>
          <w:rFonts w:ascii="Cambria"/>
          <w:color w:val="404040"/>
          <w:spacing w:val="1"/>
          <w:sz w:val="30"/>
        </w:rPr>
        <w:t xml:space="preserve"> </w:t>
      </w:r>
      <w:r>
        <w:rPr>
          <w:rFonts w:ascii="Cambria"/>
          <w:color w:val="404040"/>
          <w:sz w:val="30"/>
        </w:rPr>
        <w:t>used</w:t>
      </w:r>
      <w:r>
        <w:rPr>
          <w:rFonts w:ascii="Cambria"/>
          <w:color w:val="404040"/>
          <w:spacing w:val="-2"/>
          <w:sz w:val="30"/>
        </w:rPr>
        <w:t xml:space="preserve"> </w:t>
      </w:r>
      <w:r>
        <w:rPr>
          <w:rFonts w:ascii="Cambria"/>
          <w:color w:val="404040"/>
          <w:sz w:val="30"/>
        </w:rPr>
        <w:t>for</w:t>
      </w:r>
      <w:r>
        <w:rPr>
          <w:rFonts w:ascii="Cambria"/>
          <w:color w:val="404040"/>
          <w:spacing w:val="1"/>
          <w:sz w:val="30"/>
        </w:rPr>
        <w:t xml:space="preserve"> </w:t>
      </w:r>
      <w:r>
        <w:rPr>
          <w:rFonts w:ascii="Cambria"/>
          <w:color w:val="404040"/>
          <w:sz w:val="30"/>
        </w:rPr>
        <w:t>recombination</w:t>
      </w:r>
    </w:p>
    <w:p w14:paraId="2B285831" w14:textId="77777777" w:rsidR="00D70F22" w:rsidRPr="00805FD3" w:rsidRDefault="0014169D" w:rsidP="00285647">
      <w:pPr>
        <w:rPr>
          <w:sz w:val="36"/>
          <w:szCs w:val="36"/>
        </w:rPr>
        <w:sectPr w:rsidR="00D70F22" w:rsidRPr="00805FD3">
          <w:pgSz w:w="12240" w:h="15840"/>
          <w:pgMar w:top="1360" w:right="560" w:bottom="280" w:left="1340" w:header="720" w:footer="720" w:gutter="0"/>
          <w:pgNumType w:start="8"/>
          <w:cols w:space="720"/>
        </w:sectPr>
      </w:pPr>
      <w:r>
        <w:rPr>
          <w:rFonts w:ascii="Cambria"/>
          <w:spacing w:val="-1"/>
        </w:rPr>
        <w:t xml:space="preserve">                   </w:t>
      </w:r>
    </w:p>
    <w:p w14:paraId="45CC22D2" w14:textId="77777777" w:rsidR="00D70F22" w:rsidRDefault="0014169D" w:rsidP="00D70F22">
      <w:pPr>
        <w:spacing w:before="193"/>
        <w:ind w:left="100"/>
        <w:rPr>
          <w:rFonts w:ascii="Cambria"/>
          <w:b/>
          <w:i/>
          <w:sz w:val="36"/>
        </w:rPr>
      </w:pPr>
      <w:r>
        <w:rPr>
          <w:rFonts w:ascii="Cambria"/>
          <w:b/>
          <w:i/>
          <w:color w:val="090A09"/>
          <w:sz w:val="36"/>
        </w:rPr>
        <w:lastRenderedPageBreak/>
        <w:t>Reproduction</w:t>
      </w:r>
    </w:p>
    <w:p w14:paraId="4360B605" w14:textId="77777777" w:rsidR="00285647" w:rsidRDefault="0014169D" w:rsidP="00285647">
      <w:pPr>
        <w:rPr>
          <w:rFonts w:ascii="Cambria"/>
          <w:color w:val="404040"/>
          <w:sz w:val="30"/>
        </w:rPr>
      </w:pPr>
      <w:r>
        <w:rPr>
          <w:rFonts w:ascii="Cambria"/>
          <w:color w:val="404040"/>
          <w:sz w:val="30"/>
        </w:rPr>
        <w:t>This phase involves the creation of a child population. The algorithm</w:t>
      </w:r>
      <w:r>
        <w:rPr>
          <w:rFonts w:ascii="Cambria"/>
          <w:color w:val="404040"/>
          <w:spacing w:val="1"/>
          <w:sz w:val="30"/>
        </w:rPr>
        <w:t xml:space="preserve"> </w:t>
      </w:r>
      <w:r>
        <w:rPr>
          <w:rFonts w:ascii="Cambria"/>
          <w:color w:val="404040"/>
          <w:sz w:val="30"/>
        </w:rPr>
        <w:t>employs</w:t>
      </w:r>
      <w:r>
        <w:rPr>
          <w:rFonts w:ascii="Cambria"/>
          <w:color w:val="404040"/>
          <w:spacing w:val="-4"/>
          <w:sz w:val="30"/>
        </w:rPr>
        <w:t xml:space="preserve"> </w:t>
      </w:r>
      <w:r>
        <w:rPr>
          <w:rFonts w:ascii="Cambria"/>
          <w:color w:val="404040"/>
          <w:sz w:val="30"/>
        </w:rPr>
        <w:t>variation</w:t>
      </w:r>
      <w:r>
        <w:rPr>
          <w:rFonts w:ascii="Cambria"/>
          <w:color w:val="404040"/>
          <w:spacing w:val="-7"/>
          <w:sz w:val="30"/>
        </w:rPr>
        <w:t xml:space="preserve"> </w:t>
      </w:r>
      <w:r>
        <w:rPr>
          <w:rFonts w:ascii="Cambria"/>
          <w:color w:val="404040"/>
          <w:sz w:val="30"/>
        </w:rPr>
        <w:t>operators</w:t>
      </w:r>
      <w:r>
        <w:rPr>
          <w:rFonts w:ascii="Cambria"/>
          <w:color w:val="404040"/>
          <w:spacing w:val="-3"/>
          <w:sz w:val="30"/>
        </w:rPr>
        <w:t xml:space="preserve"> </w:t>
      </w:r>
      <w:r>
        <w:rPr>
          <w:rFonts w:ascii="Cambria"/>
          <w:color w:val="404040"/>
          <w:sz w:val="30"/>
        </w:rPr>
        <w:t>that</w:t>
      </w:r>
      <w:r>
        <w:rPr>
          <w:rFonts w:ascii="Cambria"/>
          <w:color w:val="404040"/>
          <w:spacing w:val="-5"/>
          <w:sz w:val="30"/>
        </w:rPr>
        <w:t xml:space="preserve"> </w:t>
      </w:r>
      <w:r>
        <w:rPr>
          <w:rFonts w:ascii="Cambria"/>
          <w:color w:val="404040"/>
          <w:sz w:val="30"/>
        </w:rPr>
        <w:t>are</w:t>
      </w:r>
      <w:r>
        <w:rPr>
          <w:rFonts w:ascii="Cambria"/>
          <w:color w:val="404040"/>
          <w:spacing w:val="-4"/>
          <w:sz w:val="30"/>
        </w:rPr>
        <w:t xml:space="preserve"> </w:t>
      </w:r>
      <w:r>
        <w:rPr>
          <w:rFonts w:ascii="Cambria"/>
          <w:color w:val="404040"/>
          <w:sz w:val="30"/>
        </w:rPr>
        <w:t>applied</w:t>
      </w:r>
      <w:r>
        <w:rPr>
          <w:rFonts w:ascii="Cambria"/>
          <w:color w:val="404040"/>
          <w:spacing w:val="-4"/>
          <w:sz w:val="30"/>
        </w:rPr>
        <w:t xml:space="preserve"> </w:t>
      </w:r>
      <w:r>
        <w:rPr>
          <w:rFonts w:ascii="Cambria"/>
          <w:color w:val="404040"/>
          <w:sz w:val="30"/>
        </w:rPr>
        <w:t>to</w:t>
      </w:r>
      <w:r>
        <w:rPr>
          <w:rFonts w:ascii="Cambria"/>
          <w:color w:val="404040"/>
          <w:spacing w:val="-4"/>
          <w:sz w:val="30"/>
        </w:rPr>
        <w:t xml:space="preserve"> </w:t>
      </w:r>
      <w:r>
        <w:rPr>
          <w:rFonts w:ascii="Cambria"/>
          <w:color w:val="404040"/>
          <w:sz w:val="30"/>
        </w:rPr>
        <w:t>the</w:t>
      </w:r>
      <w:r>
        <w:rPr>
          <w:rFonts w:ascii="Cambria"/>
          <w:color w:val="404040"/>
          <w:spacing w:val="-7"/>
          <w:sz w:val="30"/>
        </w:rPr>
        <w:t xml:space="preserve"> </w:t>
      </w:r>
      <w:r>
        <w:rPr>
          <w:rFonts w:ascii="Cambria"/>
          <w:color w:val="404040"/>
          <w:sz w:val="30"/>
        </w:rPr>
        <w:t>parent</w:t>
      </w:r>
      <w:r>
        <w:rPr>
          <w:rFonts w:ascii="Cambria"/>
          <w:color w:val="404040"/>
          <w:spacing w:val="-3"/>
          <w:sz w:val="30"/>
        </w:rPr>
        <w:t xml:space="preserve"> </w:t>
      </w:r>
      <w:r>
        <w:rPr>
          <w:rFonts w:ascii="Cambria"/>
          <w:color w:val="404040"/>
          <w:sz w:val="30"/>
        </w:rPr>
        <w:t>population.</w:t>
      </w:r>
      <w:r>
        <w:rPr>
          <w:rFonts w:ascii="Cambria"/>
          <w:color w:val="404040"/>
          <w:spacing w:val="-63"/>
          <w:sz w:val="30"/>
        </w:rPr>
        <w:t xml:space="preserve"> </w:t>
      </w:r>
      <w:r>
        <w:rPr>
          <w:rFonts w:ascii="Cambria"/>
          <w:color w:val="404040"/>
          <w:sz w:val="30"/>
        </w:rPr>
        <w:t>The</w:t>
      </w:r>
      <w:r>
        <w:rPr>
          <w:rFonts w:ascii="Cambria"/>
          <w:color w:val="404040"/>
          <w:spacing w:val="-2"/>
          <w:sz w:val="30"/>
        </w:rPr>
        <w:t xml:space="preserve"> </w:t>
      </w:r>
      <w:r>
        <w:rPr>
          <w:rFonts w:ascii="Cambria"/>
          <w:color w:val="404040"/>
          <w:sz w:val="30"/>
        </w:rPr>
        <w:t>two</w:t>
      </w:r>
      <w:r>
        <w:rPr>
          <w:rFonts w:ascii="Cambria"/>
          <w:color w:val="404040"/>
          <w:spacing w:val="-3"/>
          <w:sz w:val="30"/>
        </w:rPr>
        <w:t xml:space="preserve"> </w:t>
      </w:r>
      <w:r>
        <w:rPr>
          <w:rFonts w:ascii="Cambria"/>
          <w:color w:val="404040"/>
          <w:sz w:val="30"/>
        </w:rPr>
        <w:t>main</w:t>
      </w:r>
      <w:r>
        <w:rPr>
          <w:rFonts w:ascii="Cambria"/>
          <w:color w:val="404040"/>
          <w:spacing w:val="-1"/>
          <w:sz w:val="30"/>
        </w:rPr>
        <w:t xml:space="preserve"> </w:t>
      </w:r>
      <w:r>
        <w:rPr>
          <w:rFonts w:ascii="Cambria"/>
          <w:color w:val="404040"/>
          <w:sz w:val="30"/>
        </w:rPr>
        <w:t>operators</w:t>
      </w:r>
      <w:r>
        <w:rPr>
          <w:rFonts w:ascii="Cambria"/>
          <w:color w:val="404040"/>
          <w:spacing w:val="-1"/>
          <w:sz w:val="30"/>
        </w:rPr>
        <w:t xml:space="preserve"> </w:t>
      </w:r>
      <w:r>
        <w:rPr>
          <w:rFonts w:ascii="Cambria"/>
          <w:color w:val="404040"/>
          <w:sz w:val="30"/>
        </w:rPr>
        <w:t>in</w:t>
      </w:r>
      <w:r>
        <w:rPr>
          <w:rFonts w:ascii="Cambria"/>
          <w:color w:val="404040"/>
          <w:spacing w:val="-1"/>
          <w:sz w:val="30"/>
        </w:rPr>
        <w:t xml:space="preserve"> </w:t>
      </w:r>
      <w:r>
        <w:rPr>
          <w:rFonts w:ascii="Cambria"/>
          <w:color w:val="404040"/>
          <w:sz w:val="30"/>
        </w:rPr>
        <w:t>this</w:t>
      </w:r>
      <w:r>
        <w:rPr>
          <w:rFonts w:ascii="Cambria"/>
          <w:color w:val="404040"/>
          <w:spacing w:val="-2"/>
          <w:sz w:val="30"/>
        </w:rPr>
        <w:t xml:space="preserve"> </w:t>
      </w:r>
      <w:r>
        <w:rPr>
          <w:rFonts w:ascii="Cambria"/>
          <w:color w:val="404040"/>
          <w:sz w:val="30"/>
        </w:rPr>
        <w:t>phase</w:t>
      </w:r>
      <w:r>
        <w:rPr>
          <w:rFonts w:ascii="Cambria"/>
          <w:color w:val="404040"/>
          <w:spacing w:val="-4"/>
          <w:sz w:val="30"/>
        </w:rPr>
        <w:t xml:space="preserve"> </w:t>
      </w:r>
      <w:r>
        <w:rPr>
          <w:rFonts w:ascii="Cambria"/>
          <w:color w:val="404040"/>
          <w:sz w:val="30"/>
        </w:rPr>
        <w:t>include</w:t>
      </w:r>
      <w:r>
        <w:rPr>
          <w:rFonts w:ascii="Cambria"/>
          <w:color w:val="404040"/>
          <w:spacing w:val="-1"/>
          <w:sz w:val="30"/>
        </w:rPr>
        <w:t xml:space="preserve"> </w:t>
      </w:r>
      <w:r>
        <w:rPr>
          <w:rFonts w:ascii="Cambria"/>
          <w:color w:val="404040"/>
          <w:sz w:val="30"/>
        </w:rPr>
        <w:t>crossover</w:t>
      </w:r>
      <w:r>
        <w:rPr>
          <w:rFonts w:ascii="Cambria"/>
          <w:color w:val="404040"/>
          <w:spacing w:val="-3"/>
          <w:sz w:val="30"/>
        </w:rPr>
        <w:t xml:space="preserve"> </w:t>
      </w:r>
      <w:r>
        <w:rPr>
          <w:rFonts w:ascii="Cambria"/>
          <w:color w:val="404040"/>
          <w:sz w:val="30"/>
        </w:rPr>
        <w:t>and</w:t>
      </w:r>
      <w:r>
        <w:rPr>
          <w:rFonts w:ascii="Cambria"/>
          <w:color w:val="404040"/>
          <w:spacing w:val="-3"/>
          <w:sz w:val="30"/>
        </w:rPr>
        <w:t xml:space="preserve"> </w:t>
      </w:r>
      <w:r>
        <w:rPr>
          <w:rFonts w:ascii="Cambria"/>
          <w:color w:val="404040"/>
          <w:sz w:val="30"/>
        </w:rPr>
        <w:t>mutation</w:t>
      </w:r>
    </w:p>
    <w:p w14:paraId="7033AE96" w14:textId="77777777" w:rsidR="00D70F22" w:rsidRDefault="0014169D" w:rsidP="00D70F22">
      <w:pPr>
        <w:pStyle w:val="ListParagraph"/>
        <w:numPr>
          <w:ilvl w:val="0"/>
          <w:numId w:val="6"/>
        </w:numPr>
        <w:tabs>
          <w:tab w:val="left" w:pos="821"/>
        </w:tabs>
        <w:spacing w:before="281" w:line="307" w:lineRule="auto"/>
        <w:ind w:right="1115"/>
        <w:rPr>
          <w:rFonts w:ascii="Cambria"/>
          <w:sz w:val="30"/>
        </w:rPr>
      </w:pPr>
      <w:r>
        <w:rPr>
          <w:rFonts w:ascii="Cambria"/>
          <w:b/>
          <w:color w:val="404040"/>
          <w:sz w:val="30"/>
        </w:rPr>
        <w:t xml:space="preserve">Crossover: </w:t>
      </w:r>
      <w:r>
        <w:rPr>
          <w:rFonts w:ascii="Cambria"/>
          <w:color w:val="404040"/>
          <w:sz w:val="30"/>
        </w:rPr>
        <w:t>This operator swaps the genetic information of two</w:t>
      </w:r>
      <w:r>
        <w:rPr>
          <w:rFonts w:ascii="Cambria"/>
          <w:color w:val="404040"/>
          <w:spacing w:val="1"/>
          <w:sz w:val="30"/>
        </w:rPr>
        <w:t xml:space="preserve"> </w:t>
      </w:r>
      <w:r>
        <w:rPr>
          <w:rFonts w:ascii="Cambria"/>
          <w:color w:val="404040"/>
          <w:sz w:val="30"/>
        </w:rPr>
        <w:t>parents to reproduce an offspring. It is performed on parent pairs</w:t>
      </w:r>
      <w:r>
        <w:rPr>
          <w:rFonts w:ascii="Cambria"/>
          <w:color w:val="404040"/>
          <w:spacing w:val="-64"/>
          <w:sz w:val="30"/>
        </w:rPr>
        <w:t xml:space="preserve"> </w:t>
      </w:r>
      <w:r>
        <w:rPr>
          <w:rFonts w:ascii="Cambria"/>
          <w:color w:val="404040"/>
          <w:sz w:val="30"/>
        </w:rPr>
        <w:t>that</w:t>
      </w:r>
      <w:r>
        <w:rPr>
          <w:rFonts w:ascii="Cambria"/>
          <w:color w:val="404040"/>
          <w:spacing w:val="-4"/>
          <w:sz w:val="30"/>
        </w:rPr>
        <w:t xml:space="preserve"> </w:t>
      </w:r>
      <w:r>
        <w:rPr>
          <w:rFonts w:ascii="Cambria"/>
          <w:color w:val="404040"/>
          <w:sz w:val="30"/>
        </w:rPr>
        <w:t>are</w:t>
      </w:r>
      <w:r>
        <w:rPr>
          <w:rFonts w:ascii="Cambria"/>
          <w:color w:val="404040"/>
          <w:spacing w:val="-2"/>
          <w:sz w:val="30"/>
        </w:rPr>
        <w:t xml:space="preserve"> </w:t>
      </w:r>
      <w:r>
        <w:rPr>
          <w:rFonts w:ascii="Cambria"/>
          <w:color w:val="404040"/>
          <w:sz w:val="30"/>
        </w:rPr>
        <w:t>selected</w:t>
      </w:r>
      <w:r>
        <w:rPr>
          <w:rFonts w:ascii="Cambria"/>
          <w:color w:val="404040"/>
          <w:spacing w:val="-3"/>
          <w:sz w:val="30"/>
        </w:rPr>
        <w:t xml:space="preserve"> </w:t>
      </w:r>
      <w:r>
        <w:rPr>
          <w:rFonts w:ascii="Cambria"/>
          <w:color w:val="404040"/>
          <w:sz w:val="30"/>
        </w:rPr>
        <w:t>randomly</w:t>
      </w:r>
      <w:r>
        <w:rPr>
          <w:rFonts w:ascii="Cambria"/>
          <w:color w:val="404040"/>
          <w:spacing w:val="-2"/>
          <w:sz w:val="30"/>
        </w:rPr>
        <w:t xml:space="preserve"> </w:t>
      </w:r>
      <w:r>
        <w:rPr>
          <w:rFonts w:ascii="Cambria"/>
          <w:color w:val="404040"/>
          <w:sz w:val="30"/>
        </w:rPr>
        <w:t>to</w:t>
      </w:r>
      <w:r>
        <w:rPr>
          <w:rFonts w:ascii="Cambria"/>
          <w:color w:val="404040"/>
          <w:spacing w:val="-4"/>
          <w:sz w:val="30"/>
        </w:rPr>
        <w:t xml:space="preserve"> </w:t>
      </w:r>
      <w:r>
        <w:rPr>
          <w:rFonts w:ascii="Cambria"/>
          <w:color w:val="404040"/>
          <w:sz w:val="30"/>
        </w:rPr>
        <w:t>generate</w:t>
      </w:r>
      <w:r>
        <w:rPr>
          <w:rFonts w:ascii="Cambria"/>
          <w:color w:val="404040"/>
          <w:spacing w:val="-3"/>
          <w:sz w:val="30"/>
        </w:rPr>
        <w:t xml:space="preserve"> </w:t>
      </w:r>
      <w:r>
        <w:rPr>
          <w:rFonts w:ascii="Cambria"/>
          <w:color w:val="404040"/>
          <w:sz w:val="30"/>
        </w:rPr>
        <w:t>a</w:t>
      </w:r>
      <w:r>
        <w:rPr>
          <w:rFonts w:ascii="Cambria"/>
          <w:color w:val="404040"/>
          <w:spacing w:val="-2"/>
          <w:sz w:val="30"/>
        </w:rPr>
        <w:t xml:space="preserve"> </w:t>
      </w:r>
      <w:r>
        <w:rPr>
          <w:rFonts w:ascii="Cambria"/>
          <w:color w:val="404040"/>
          <w:sz w:val="30"/>
        </w:rPr>
        <w:t>child</w:t>
      </w:r>
      <w:r>
        <w:rPr>
          <w:rFonts w:ascii="Cambria"/>
          <w:color w:val="404040"/>
          <w:spacing w:val="-5"/>
          <w:sz w:val="30"/>
        </w:rPr>
        <w:t xml:space="preserve"> </w:t>
      </w:r>
      <w:r>
        <w:rPr>
          <w:rFonts w:ascii="Cambria"/>
          <w:color w:val="404040"/>
          <w:sz w:val="30"/>
        </w:rPr>
        <w:t>population</w:t>
      </w:r>
      <w:r>
        <w:rPr>
          <w:rFonts w:ascii="Cambria"/>
          <w:color w:val="404040"/>
          <w:spacing w:val="-2"/>
          <w:sz w:val="30"/>
        </w:rPr>
        <w:t xml:space="preserve"> </w:t>
      </w:r>
      <w:r>
        <w:rPr>
          <w:rFonts w:ascii="Cambria"/>
          <w:color w:val="404040"/>
          <w:sz w:val="30"/>
        </w:rPr>
        <w:t>of</w:t>
      </w:r>
      <w:r>
        <w:rPr>
          <w:rFonts w:ascii="Cambria"/>
          <w:color w:val="404040"/>
          <w:spacing w:val="-2"/>
          <w:sz w:val="30"/>
        </w:rPr>
        <w:t xml:space="preserve"> </w:t>
      </w:r>
      <w:r>
        <w:rPr>
          <w:rFonts w:ascii="Cambria"/>
          <w:color w:val="404040"/>
          <w:sz w:val="30"/>
        </w:rPr>
        <w:t>equal</w:t>
      </w:r>
      <w:r>
        <w:rPr>
          <w:rFonts w:ascii="Cambria"/>
          <w:color w:val="404040"/>
          <w:spacing w:val="-63"/>
          <w:sz w:val="30"/>
        </w:rPr>
        <w:t xml:space="preserve"> </w:t>
      </w:r>
      <w:r>
        <w:rPr>
          <w:rFonts w:ascii="Cambria"/>
          <w:color w:val="404040"/>
          <w:sz w:val="30"/>
        </w:rPr>
        <w:t>size as</w:t>
      </w:r>
      <w:r>
        <w:rPr>
          <w:rFonts w:ascii="Cambria"/>
          <w:color w:val="404040"/>
          <w:spacing w:val="-2"/>
          <w:sz w:val="30"/>
        </w:rPr>
        <w:t xml:space="preserve"> </w:t>
      </w:r>
      <w:r>
        <w:rPr>
          <w:rFonts w:ascii="Cambria"/>
          <w:color w:val="404040"/>
          <w:sz w:val="30"/>
        </w:rPr>
        <w:t>the</w:t>
      </w:r>
      <w:r>
        <w:rPr>
          <w:rFonts w:ascii="Cambria"/>
          <w:color w:val="404040"/>
          <w:spacing w:val="-3"/>
          <w:sz w:val="30"/>
        </w:rPr>
        <w:t xml:space="preserve"> </w:t>
      </w:r>
      <w:r>
        <w:rPr>
          <w:rFonts w:ascii="Cambria"/>
          <w:color w:val="404040"/>
          <w:sz w:val="30"/>
        </w:rPr>
        <w:t>parent</w:t>
      </w:r>
      <w:r>
        <w:rPr>
          <w:rFonts w:ascii="Cambria"/>
          <w:color w:val="404040"/>
          <w:spacing w:val="-3"/>
          <w:sz w:val="30"/>
        </w:rPr>
        <w:t xml:space="preserve"> </w:t>
      </w:r>
      <w:r>
        <w:rPr>
          <w:rFonts w:ascii="Cambria"/>
          <w:color w:val="404040"/>
          <w:sz w:val="30"/>
        </w:rPr>
        <w:t>population.</w:t>
      </w:r>
    </w:p>
    <w:p w14:paraId="09BDA95B" w14:textId="77777777" w:rsidR="00D70F22" w:rsidRDefault="0014169D" w:rsidP="00D70F22">
      <w:pPr>
        <w:pStyle w:val="ListParagraph"/>
        <w:numPr>
          <w:ilvl w:val="0"/>
          <w:numId w:val="6"/>
        </w:numPr>
        <w:tabs>
          <w:tab w:val="left" w:pos="821"/>
        </w:tabs>
        <w:spacing w:line="307" w:lineRule="auto"/>
        <w:ind w:right="929"/>
        <w:rPr>
          <w:rFonts w:ascii="Cambria"/>
          <w:sz w:val="30"/>
        </w:rPr>
      </w:pPr>
      <w:r>
        <w:rPr>
          <w:rFonts w:ascii="Cambria"/>
          <w:b/>
          <w:color w:val="404040"/>
          <w:sz w:val="30"/>
        </w:rPr>
        <w:t xml:space="preserve">Mutation: </w:t>
      </w:r>
      <w:r>
        <w:rPr>
          <w:rFonts w:ascii="Cambria"/>
          <w:color w:val="404040"/>
          <w:sz w:val="30"/>
        </w:rPr>
        <w:t>This operator adds new genetic information to the new</w:t>
      </w:r>
      <w:r>
        <w:rPr>
          <w:rFonts w:ascii="Cambria"/>
          <w:color w:val="404040"/>
          <w:spacing w:val="1"/>
          <w:sz w:val="30"/>
        </w:rPr>
        <w:t xml:space="preserve"> </w:t>
      </w:r>
      <w:r>
        <w:rPr>
          <w:rFonts w:ascii="Cambria"/>
          <w:color w:val="404040"/>
          <w:sz w:val="30"/>
        </w:rPr>
        <w:t>child population. This is achieved by flipping some bits in the</w:t>
      </w:r>
      <w:r>
        <w:rPr>
          <w:rFonts w:ascii="Cambria"/>
          <w:color w:val="404040"/>
          <w:spacing w:val="1"/>
          <w:sz w:val="30"/>
        </w:rPr>
        <w:t xml:space="preserve"> </w:t>
      </w:r>
      <w:r>
        <w:rPr>
          <w:rFonts w:ascii="Cambria"/>
          <w:color w:val="404040"/>
          <w:sz w:val="30"/>
        </w:rPr>
        <w:t>chromosome. Mutation solves the problem of local minimum and</w:t>
      </w:r>
      <w:r>
        <w:rPr>
          <w:rFonts w:ascii="Cambria"/>
          <w:color w:val="404040"/>
          <w:spacing w:val="1"/>
          <w:sz w:val="30"/>
        </w:rPr>
        <w:t xml:space="preserve"> </w:t>
      </w:r>
      <w:r>
        <w:rPr>
          <w:rFonts w:ascii="Cambria"/>
          <w:color w:val="404040"/>
          <w:sz w:val="30"/>
        </w:rPr>
        <w:t>enhances diversification. The following image shows how mutation</w:t>
      </w:r>
      <w:r>
        <w:rPr>
          <w:rFonts w:ascii="Cambria"/>
          <w:color w:val="404040"/>
          <w:spacing w:val="-64"/>
          <w:sz w:val="30"/>
        </w:rPr>
        <w:t xml:space="preserve"> </w:t>
      </w:r>
      <w:r>
        <w:rPr>
          <w:rFonts w:ascii="Cambria"/>
          <w:color w:val="404040"/>
          <w:sz w:val="30"/>
        </w:rPr>
        <w:t>is done.</w:t>
      </w:r>
    </w:p>
    <w:p w14:paraId="4C16BB16" w14:textId="77777777" w:rsidR="00D70F22" w:rsidRDefault="0014169D" w:rsidP="00D70F22">
      <w:pPr>
        <w:pStyle w:val="BodyText"/>
        <w:spacing w:before="6"/>
        <w:rPr>
          <w:rFonts w:ascii="Cambria"/>
          <w:sz w:val="24"/>
        </w:rPr>
      </w:pPr>
      <w:r>
        <w:rPr>
          <w:noProof/>
        </w:rPr>
        <w:drawing>
          <wp:anchor distT="0" distB="0" distL="0" distR="0" simplePos="0" relativeHeight="251659264" behindDoc="0" locked="0" layoutInCell="1" allowOverlap="1" wp14:anchorId="0284D565" wp14:editId="3CFB2E53">
            <wp:simplePos x="0" y="0"/>
            <wp:positionH relativeFrom="page">
              <wp:posOffset>1381760</wp:posOffset>
            </wp:positionH>
            <wp:positionV relativeFrom="paragraph">
              <wp:posOffset>207010</wp:posOffset>
            </wp:positionV>
            <wp:extent cx="3566160" cy="1954530"/>
            <wp:effectExtent l="0" t="0" r="0" b="0"/>
            <wp:wrapTopAndBottom/>
            <wp:docPr id="10" name="image2.png" descr="Text, 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descr="Text, table  Description automatically generated"/>
                    <pic:cNvPicPr>
                      <a:picLocks noChangeAspect="1"/>
                    </pic:cNvPicPr>
                  </pic:nvPicPr>
                  <pic:blipFill>
                    <a:blip r:embed="rId13" cstate="print"/>
                    <a:stretch>
                      <a:fillRect/>
                    </a:stretch>
                  </pic:blipFill>
                  <pic:spPr>
                    <a:xfrm>
                      <a:off x="0" y="0"/>
                      <a:ext cx="3566307" cy="1954530"/>
                    </a:xfrm>
                    <a:prstGeom prst="rect">
                      <a:avLst/>
                    </a:prstGeom>
                  </pic:spPr>
                </pic:pic>
              </a:graphicData>
            </a:graphic>
          </wp:anchor>
        </w:drawing>
      </w:r>
    </w:p>
    <w:p w14:paraId="1F140938" w14:textId="77777777" w:rsidR="00D70F22" w:rsidRPr="00805FD3" w:rsidRDefault="00D70F22" w:rsidP="00285647">
      <w:pPr>
        <w:rPr>
          <w:sz w:val="36"/>
          <w:szCs w:val="36"/>
        </w:rPr>
      </w:pPr>
    </w:p>
    <w:p w14:paraId="5EB27518" w14:textId="77777777" w:rsidR="00285647" w:rsidRPr="00805FD3" w:rsidRDefault="00285647" w:rsidP="00285647">
      <w:pPr>
        <w:rPr>
          <w:sz w:val="36"/>
          <w:szCs w:val="36"/>
        </w:rPr>
      </w:pPr>
    </w:p>
    <w:p w14:paraId="7F430C0E" w14:textId="77777777" w:rsidR="00285647" w:rsidRPr="00805FD3" w:rsidRDefault="00285647" w:rsidP="00285647">
      <w:pPr>
        <w:rPr>
          <w:sz w:val="36"/>
          <w:szCs w:val="36"/>
        </w:rPr>
      </w:pPr>
    </w:p>
    <w:p w14:paraId="4A327C55" w14:textId="77777777" w:rsidR="00285647" w:rsidRPr="00805FD3" w:rsidRDefault="00285647" w:rsidP="00285647">
      <w:pPr>
        <w:rPr>
          <w:sz w:val="36"/>
          <w:szCs w:val="36"/>
        </w:rPr>
      </w:pPr>
    </w:p>
    <w:p w14:paraId="0DD89D7A" w14:textId="77777777" w:rsidR="00285647" w:rsidRDefault="00285647"/>
    <w:p w14:paraId="4A1E0791" w14:textId="77777777" w:rsidR="00D70F22" w:rsidRDefault="00D70F22" w:rsidP="00D70F22">
      <w:pPr>
        <w:pStyle w:val="Heading1"/>
        <w:tabs>
          <w:tab w:val="left" w:pos="3940"/>
        </w:tabs>
        <w:spacing w:before="81"/>
        <w:ind w:left="100"/>
        <w:sectPr w:rsidR="00D70F22">
          <w:pgSz w:w="12240" w:h="15840"/>
          <w:pgMar w:top="1360" w:right="560" w:bottom="280" w:left="1340" w:header="720" w:footer="720" w:gutter="0"/>
          <w:pgNumType w:start="9"/>
          <w:cols w:space="720"/>
        </w:sectPr>
      </w:pPr>
    </w:p>
    <w:p w14:paraId="7D1532FE" w14:textId="77777777" w:rsidR="00D70F22" w:rsidRDefault="0014169D" w:rsidP="00D70F22">
      <w:pPr>
        <w:pStyle w:val="Heading1"/>
        <w:tabs>
          <w:tab w:val="left" w:pos="3940"/>
        </w:tabs>
        <w:spacing w:before="0"/>
        <w:ind w:left="100"/>
      </w:pPr>
      <w:r>
        <w:rPr>
          <w:color w:val="090A09"/>
        </w:rPr>
        <w:lastRenderedPageBreak/>
        <w:t>an</w:t>
      </w:r>
      <w:r w:rsidR="00FE190A">
        <w:rPr>
          <w:color w:val="090A09"/>
        </w:rPr>
        <w:t>o</w:t>
      </w:r>
      <w:r>
        <w:rPr>
          <w:color w:val="090A09"/>
        </w:rPr>
        <w:t>ther example</w:t>
      </w:r>
      <w:r>
        <w:rPr>
          <w:color w:val="090A09"/>
        </w:rPr>
        <w:tab/>
        <w:t>:</w:t>
      </w:r>
    </w:p>
    <w:p w14:paraId="31523B00" w14:textId="77777777" w:rsidR="00D70F22" w:rsidRDefault="00D70F22" w:rsidP="00D70F22">
      <w:pPr>
        <w:pStyle w:val="BodyText"/>
        <w:rPr>
          <w:rFonts w:ascii="Cambria"/>
          <w:sz w:val="20"/>
        </w:rPr>
      </w:pPr>
    </w:p>
    <w:p w14:paraId="3AAE4B3D" w14:textId="77777777" w:rsidR="00D70F22" w:rsidRDefault="00D70F22" w:rsidP="00D70F22">
      <w:pPr>
        <w:pStyle w:val="BodyText"/>
        <w:rPr>
          <w:rFonts w:ascii="Cambria"/>
          <w:sz w:val="20"/>
        </w:rPr>
      </w:pPr>
    </w:p>
    <w:p w14:paraId="4B892DA3" w14:textId="77777777" w:rsidR="00D70F22" w:rsidRDefault="00D70F22" w:rsidP="00D70F22">
      <w:pPr>
        <w:pStyle w:val="BodyText"/>
        <w:rPr>
          <w:rFonts w:ascii="Cambria"/>
          <w:sz w:val="20"/>
        </w:rPr>
      </w:pPr>
    </w:p>
    <w:p w14:paraId="68A8B52E" w14:textId="77777777" w:rsidR="00D70F22" w:rsidRDefault="0014169D" w:rsidP="00D70F22">
      <w:pPr>
        <w:pStyle w:val="BodyText"/>
        <w:spacing w:before="5"/>
        <w:rPr>
          <w:rFonts w:ascii="Cambria"/>
          <w:sz w:val="14"/>
        </w:rPr>
      </w:pPr>
      <w:r>
        <w:rPr>
          <w:noProof/>
        </w:rPr>
        <w:drawing>
          <wp:anchor distT="0" distB="0" distL="0" distR="0" simplePos="0" relativeHeight="251660288" behindDoc="0" locked="0" layoutInCell="1" allowOverlap="1" wp14:anchorId="0B2D0D8F" wp14:editId="5A6DE48A">
            <wp:simplePos x="0" y="0"/>
            <wp:positionH relativeFrom="page">
              <wp:posOffset>1498600</wp:posOffset>
            </wp:positionH>
            <wp:positionV relativeFrom="paragraph">
              <wp:posOffset>132080</wp:posOffset>
            </wp:positionV>
            <wp:extent cx="5378450" cy="1769745"/>
            <wp:effectExtent l="0" t="0" r="0" b="0"/>
            <wp:wrapTopAndBottom/>
            <wp:docPr id="11" name="image3.jpeg" descr="A picture containing text, clock, watch, gaug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jpeg" descr="A picture containing text, clock, watch, gauge  Description automatically generated"/>
                    <pic:cNvPicPr>
                      <a:picLocks noChangeAspect="1"/>
                    </pic:cNvPicPr>
                  </pic:nvPicPr>
                  <pic:blipFill>
                    <a:blip r:embed="rId14" cstate="print"/>
                    <a:stretch>
                      <a:fillRect/>
                    </a:stretch>
                  </pic:blipFill>
                  <pic:spPr>
                    <a:xfrm>
                      <a:off x="0" y="0"/>
                      <a:ext cx="5378137" cy="1769935"/>
                    </a:xfrm>
                    <a:prstGeom prst="rect">
                      <a:avLst/>
                    </a:prstGeom>
                  </pic:spPr>
                </pic:pic>
              </a:graphicData>
            </a:graphic>
          </wp:anchor>
        </w:drawing>
      </w:r>
    </w:p>
    <w:p w14:paraId="2B3BA64A" w14:textId="77777777" w:rsidR="00D70F22" w:rsidRDefault="00D70F22" w:rsidP="00D70F22">
      <w:pPr>
        <w:pStyle w:val="BodyText"/>
        <w:rPr>
          <w:rFonts w:ascii="Cambria"/>
          <w:sz w:val="62"/>
        </w:rPr>
      </w:pPr>
    </w:p>
    <w:p w14:paraId="2A673309" w14:textId="77777777" w:rsidR="00D70F22" w:rsidRDefault="00D70F22" w:rsidP="00D70F22">
      <w:pPr>
        <w:pStyle w:val="BodyText"/>
        <w:rPr>
          <w:rFonts w:ascii="Cambria"/>
          <w:sz w:val="62"/>
        </w:rPr>
      </w:pPr>
    </w:p>
    <w:p w14:paraId="541DA50E" w14:textId="77777777" w:rsidR="00D70F22" w:rsidRDefault="00D70F22" w:rsidP="00D70F22">
      <w:pPr>
        <w:pStyle w:val="BodyText"/>
        <w:spacing w:before="7"/>
        <w:rPr>
          <w:rFonts w:ascii="Cambria"/>
          <w:sz w:val="65"/>
        </w:rPr>
      </w:pPr>
    </w:p>
    <w:p w14:paraId="1051DA30" w14:textId="77777777" w:rsidR="00D70F22" w:rsidRDefault="0014169D" w:rsidP="00D70F22">
      <w:pPr>
        <w:pStyle w:val="Heading2"/>
        <w:numPr>
          <w:ilvl w:val="0"/>
          <w:numId w:val="7"/>
        </w:numPr>
        <w:tabs>
          <w:tab w:val="left" w:pos="821"/>
        </w:tabs>
        <w:spacing w:before="1"/>
        <w:ind w:left="551" w:hanging="361"/>
        <w:rPr>
          <w:rFonts w:ascii="Symbol" w:hAnsi="Symbol"/>
        </w:rPr>
      </w:pPr>
      <w:r>
        <w:t>General</w:t>
      </w:r>
      <w:r>
        <w:rPr>
          <w:spacing w:val="-6"/>
        </w:rPr>
        <w:t xml:space="preserve"> </w:t>
      </w:r>
      <w:r>
        <w:t>Scheme</w:t>
      </w:r>
      <w:r>
        <w:rPr>
          <w:spacing w:val="-5"/>
        </w:rPr>
        <w:t xml:space="preserve"> </w:t>
      </w:r>
      <w:r>
        <w:t>of</w:t>
      </w:r>
      <w:r>
        <w:rPr>
          <w:spacing w:val="-2"/>
        </w:rPr>
        <w:t xml:space="preserve"> </w:t>
      </w:r>
      <w:r>
        <w:t>Genetic</w:t>
      </w:r>
      <w:r>
        <w:rPr>
          <w:spacing w:val="-5"/>
        </w:rPr>
        <w:t xml:space="preserve"> </w:t>
      </w:r>
      <w:r>
        <w:t>Algorithms</w:t>
      </w:r>
    </w:p>
    <w:p w14:paraId="2F2C1D95" w14:textId="77777777" w:rsidR="00D70F22" w:rsidRDefault="0014169D" w:rsidP="00D70F22">
      <w:pPr>
        <w:pStyle w:val="BodyText"/>
        <w:spacing w:before="6"/>
        <w:rPr>
          <w:b/>
          <w:sz w:val="13"/>
        </w:rPr>
      </w:pPr>
      <w:r>
        <w:rPr>
          <w:noProof/>
        </w:rPr>
        <w:drawing>
          <wp:anchor distT="0" distB="0" distL="0" distR="0" simplePos="0" relativeHeight="251661312" behindDoc="0" locked="0" layoutInCell="1" allowOverlap="1" wp14:anchorId="44E567CF" wp14:editId="2FCC5CB2">
            <wp:simplePos x="0" y="0"/>
            <wp:positionH relativeFrom="page">
              <wp:posOffset>1881505</wp:posOffset>
            </wp:positionH>
            <wp:positionV relativeFrom="paragraph">
              <wp:posOffset>128905</wp:posOffset>
            </wp:positionV>
            <wp:extent cx="5445125" cy="3219450"/>
            <wp:effectExtent l="0" t="0" r="0" b="0"/>
            <wp:wrapTopAndBottom/>
            <wp:docPr id="7" name="image4.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Diagram  Description automatically generated"/>
                    <pic:cNvPicPr>
                      <a:picLocks noChangeAspect="1"/>
                    </pic:cNvPicPr>
                  </pic:nvPicPr>
                  <pic:blipFill>
                    <a:blip r:embed="rId15" cstate="print"/>
                    <a:stretch>
                      <a:fillRect/>
                    </a:stretch>
                  </pic:blipFill>
                  <pic:spPr>
                    <a:xfrm>
                      <a:off x="0" y="0"/>
                      <a:ext cx="5445416" cy="3219545"/>
                    </a:xfrm>
                    <a:prstGeom prst="rect">
                      <a:avLst/>
                    </a:prstGeom>
                  </pic:spPr>
                </pic:pic>
              </a:graphicData>
            </a:graphic>
          </wp:anchor>
        </w:drawing>
      </w:r>
    </w:p>
    <w:p w14:paraId="4A77B52B" w14:textId="77777777" w:rsidR="00D70F22" w:rsidRDefault="00D70F22" w:rsidP="00D70F22">
      <w:pPr>
        <w:rPr>
          <w:sz w:val="13"/>
        </w:rPr>
        <w:sectPr w:rsidR="00D70F22">
          <w:pgSz w:w="12240" w:h="15840"/>
          <w:pgMar w:top="1360" w:right="560" w:bottom="280" w:left="1340" w:header="720" w:footer="720" w:gutter="0"/>
          <w:pgNumType w:start="10"/>
          <w:cols w:space="720"/>
        </w:sectPr>
      </w:pPr>
    </w:p>
    <w:p w14:paraId="6D6E1CDE" w14:textId="77777777" w:rsidR="00D70F22" w:rsidRDefault="0014169D" w:rsidP="00D70F22">
      <w:pPr>
        <w:pStyle w:val="ListParagraph"/>
        <w:numPr>
          <w:ilvl w:val="0"/>
          <w:numId w:val="2"/>
        </w:numPr>
        <w:tabs>
          <w:tab w:val="left" w:pos="821"/>
        </w:tabs>
        <w:spacing w:before="79"/>
        <w:ind w:hanging="361"/>
        <w:rPr>
          <w:rFonts w:ascii="Symbol" w:hAnsi="Symbol"/>
          <w:b/>
          <w:sz w:val="44"/>
        </w:rPr>
      </w:pPr>
      <w:r>
        <w:rPr>
          <w:b/>
          <w:sz w:val="44"/>
        </w:rPr>
        <w:lastRenderedPageBreak/>
        <w:t>Flow</w:t>
      </w:r>
      <w:r>
        <w:rPr>
          <w:b/>
          <w:spacing w:val="-3"/>
          <w:sz w:val="44"/>
        </w:rPr>
        <w:t xml:space="preserve"> </w:t>
      </w:r>
      <w:r>
        <w:rPr>
          <w:b/>
          <w:sz w:val="44"/>
        </w:rPr>
        <w:t>chart</w:t>
      </w:r>
      <w:r>
        <w:rPr>
          <w:b/>
          <w:spacing w:val="-3"/>
          <w:sz w:val="44"/>
        </w:rPr>
        <w:t xml:space="preserve"> </w:t>
      </w:r>
      <w:r>
        <w:rPr>
          <w:b/>
          <w:sz w:val="44"/>
        </w:rPr>
        <w:t>for</w:t>
      </w:r>
      <w:r>
        <w:rPr>
          <w:b/>
          <w:spacing w:val="-3"/>
          <w:sz w:val="44"/>
        </w:rPr>
        <w:t xml:space="preserve"> </w:t>
      </w:r>
      <w:r>
        <w:rPr>
          <w:b/>
          <w:sz w:val="44"/>
        </w:rPr>
        <w:t>(GE)</w:t>
      </w:r>
    </w:p>
    <w:p w14:paraId="34566038" w14:textId="77777777" w:rsidR="00D70F22" w:rsidRDefault="00D70F22" w:rsidP="00D70F22">
      <w:pPr>
        <w:pStyle w:val="BodyText"/>
        <w:rPr>
          <w:b/>
          <w:sz w:val="20"/>
        </w:rPr>
      </w:pPr>
    </w:p>
    <w:p w14:paraId="70B609A6" w14:textId="77777777" w:rsidR="00D70F22" w:rsidRDefault="0014169D" w:rsidP="00D70F22">
      <w:pPr>
        <w:pStyle w:val="BodyText"/>
        <w:jc w:val="center"/>
        <w:rPr>
          <w:b/>
          <w:sz w:val="20"/>
        </w:rPr>
      </w:pPr>
      <w:r>
        <w:rPr>
          <w:b/>
          <w:noProof/>
          <w:sz w:val="20"/>
        </w:rPr>
        <w:drawing>
          <wp:inline distT="0" distB="0" distL="0" distR="0" wp14:anchorId="4E0CF31A" wp14:editId="61D70F80">
            <wp:extent cx="6562725" cy="5778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562725" cy="5778500"/>
                    </a:xfrm>
                    <a:prstGeom prst="rect">
                      <a:avLst/>
                    </a:prstGeom>
                    <a:noFill/>
                    <a:ln>
                      <a:noFill/>
                    </a:ln>
                  </pic:spPr>
                </pic:pic>
              </a:graphicData>
            </a:graphic>
          </wp:inline>
        </w:drawing>
      </w:r>
    </w:p>
    <w:p w14:paraId="129D262F" w14:textId="77777777" w:rsidR="00D70F22" w:rsidRDefault="00D70F22" w:rsidP="00D70F22">
      <w:pPr>
        <w:rPr>
          <w:sz w:val="20"/>
        </w:rPr>
        <w:sectPr w:rsidR="00D70F22">
          <w:pgSz w:w="12240" w:h="15840"/>
          <w:pgMar w:top="1360" w:right="560" w:bottom="280" w:left="1340" w:header="720" w:footer="720" w:gutter="0"/>
          <w:cols w:space="720"/>
        </w:sectPr>
      </w:pPr>
    </w:p>
    <w:p w14:paraId="31CE9CBC" w14:textId="77777777" w:rsidR="00D34A4F" w:rsidRDefault="0014169D" w:rsidP="00D34A4F">
      <w:pPr>
        <w:pStyle w:val="ListParagraph"/>
        <w:numPr>
          <w:ilvl w:val="0"/>
          <w:numId w:val="2"/>
        </w:numPr>
        <w:tabs>
          <w:tab w:val="left" w:pos="821"/>
        </w:tabs>
        <w:spacing w:before="79"/>
        <w:ind w:hanging="361"/>
        <w:rPr>
          <w:rFonts w:ascii="Symbol" w:hAnsi="Symbol"/>
          <w:sz w:val="44"/>
        </w:rPr>
      </w:pPr>
      <w:r>
        <w:rPr>
          <w:sz w:val="44"/>
        </w:rPr>
        <w:lastRenderedPageBreak/>
        <w:t>Pseudocode</w:t>
      </w:r>
      <w:r>
        <w:rPr>
          <w:spacing w:val="-2"/>
          <w:sz w:val="44"/>
        </w:rPr>
        <w:t xml:space="preserve"> </w:t>
      </w:r>
      <w:r>
        <w:rPr>
          <w:sz w:val="44"/>
        </w:rPr>
        <w:t>for</w:t>
      </w:r>
      <w:r>
        <w:rPr>
          <w:spacing w:val="-2"/>
          <w:sz w:val="44"/>
        </w:rPr>
        <w:t xml:space="preserve"> </w:t>
      </w:r>
      <w:r>
        <w:rPr>
          <w:sz w:val="44"/>
        </w:rPr>
        <w:t>a</w:t>
      </w:r>
      <w:r>
        <w:rPr>
          <w:spacing w:val="-3"/>
          <w:sz w:val="44"/>
        </w:rPr>
        <w:t xml:space="preserve"> </w:t>
      </w:r>
      <w:r>
        <w:rPr>
          <w:sz w:val="44"/>
        </w:rPr>
        <w:t>Typical</w:t>
      </w:r>
      <w:r>
        <w:rPr>
          <w:spacing w:val="-2"/>
          <w:sz w:val="44"/>
        </w:rPr>
        <w:t xml:space="preserve"> </w:t>
      </w:r>
      <w:r>
        <w:rPr>
          <w:sz w:val="44"/>
        </w:rPr>
        <w:t>Genetic</w:t>
      </w:r>
      <w:r>
        <w:rPr>
          <w:spacing w:val="-4"/>
          <w:sz w:val="44"/>
        </w:rPr>
        <w:t xml:space="preserve"> </w:t>
      </w:r>
      <w:r>
        <w:rPr>
          <w:sz w:val="44"/>
        </w:rPr>
        <w:t>Algorithm</w:t>
      </w:r>
    </w:p>
    <w:p w14:paraId="5E5FB2F5" w14:textId="77777777" w:rsidR="00285647" w:rsidRDefault="0014169D" w:rsidP="00D70F22">
      <w:r>
        <w:t xml:space="preserve">     </w:t>
      </w:r>
    </w:p>
    <w:p w14:paraId="186158F8" w14:textId="77777777" w:rsidR="00D34A4F" w:rsidRDefault="0014169D" w:rsidP="00D70F22">
      <w:r>
        <w:t xml:space="preserve">                     </w:t>
      </w:r>
      <w:r>
        <w:rPr>
          <w:noProof/>
        </w:rPr>
        <w:drawing>
          <wp:anchor distT="0" distB="0" distL="0" distR="0" simplePos="0" relativeHeight="251662336" behindDoc="0" locked="0" layoutInCell="1" allowOverlap="1" wp14:anchorId="127A804A" wp14:editId="009841BF">
            <wp:simplePos x="0" y="0"/>
            <wp:positionH relativeFrom="page">
              <wp:posOffset>914400</wp:posOffset>
            </wp:positionH>
            <wp:positionV relativeFrom="paragraph">
              <wp:posOffset>287655</wp:posOffset>
            </wp:positionV>
            <wp:extent cx="5800725" cy="2714625"/>
            <wp:effectExtent l="0" t="0" r="0" b="0"/>
            <wp:wrapTopAndBottom/>
            <wp:docPr id="13" name="image6.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jpeg" descr="Text  Description automatically generated"/>
                    <pic:cNvPicPr>
                      <a:picLocks noChangeAspect="1"/>
                    </pic:cNvPicPr>
                  </pic:nvPicPr>
                  <pic:blipFill>
                    <a:blip r:embed="rId17" cstate="print"/>
                    <a:stretch>
                      <a:fillRect/>
                    </a:stretch>
                  </pic:blipFill>
                  <pic:spPr>
                    <a:xfrm>
                      <a:off x="0" y="0"/>
                      <a:ext cx="5800647" cy="2714625"/>
                    </a:xfrm>
                    <a:prstGeom prst="rect">
                      <a:avLst/>
                    </a:prstGeom>
                  </pic:spPr>
                </pic:pic>
              </a:graphicData>
            </a:graphic>
          </wp:anchor>
        </w:drawing>
      </w:r>
    </w:p>
    <w:p w14:paraId="699ECE26" w14:textId="77777777" w:rsidR="00D34A4F" w:rsidRDefault="00D34A4F"/>
    <w:p w14:paraId="0C578085" w14:textId="77777777" w:rsidR="00D34A4F" w:rsidRDefault="0014169D" w:rsidP="00D34A4F">
      <w:pPr>
        <w:pStyle w:val="ListParagraph"/>
        <w:numPr>
          <w:ilvl w:val="0"/>
          <w:numId w:val="2"/>
        </w:numPr>
        <w:tabs>
          <w:tab w:val="left" w:pos="821"/>
        </w:tabs>
        <w:ind w:hanging="361"/>
        <w:rPr>
          <w:rFonts w:ascii="Symbol" w:hAnsi="Symbol"/>
          <w:sz w:val="44"/>
        </w:rPr>
      </w:pPr>
      <w:r>
        <w:rPr>
          <w:sz w:val="44"/>
        </w:rPr>
        <w:t>The</w:t>
      </w:r>
      <w:r>
        <w:rPr>
          <w:spacing w:val="-6"/>
          <w:sz w:val="44"/>
        </w:rPr>
        <w:t xml:space="preserve"> </w:t>
      </w:r>
      <w:r>
        <w:rPr>
          <w:sz w:val="44"/>
        </w:rPr>
        <w:t>Evolutionary</w:t>
      </w:r>
      <w:r>
        <w:rPr>
          <w:spacing w:val="-5"/>
          <w:sz w:val="44"/>
        </w:rPr>
        <w:t xml:space="preserve"> </w:t>
      </w:r>
      <w:r>
        <w:rPr>
          <w:sz w:val="44"/>
        </w:rPr>
        <w:t>Cycle</w:t>
      </w:r>
    </w:p>
    <w:p w14:paraId="13EA1356" w14:textId="77777777" w:rsidR="00D34A4F" w:rsidRDefault="00D34A4F" w:rsidP="00D34A4F">
      <w:pPr>
        <w:ind w:left="820"/>
      </w:pPr>
    </w:p>
    <w:p w14:paraId="15F47361" w14:textId="77777777" w:rsidR="00285647" w:rsidRDefault="0014169D">
      <w:pPr>
        <w:sectPr w:rsidR="00285647">
          <w:pgSz w:w="12240" w:h="15840"/>
          <w:pgMar w:top="1360" w:right="560" w:bottom="280" w:left="1340" w:header="720" w:footer="720" w:gutter="0"/>
          <w:cols w:space="720"/>
        </w:sectPr>
      </w:pPr>
      <w:r>
        <w:t xml:space="preserve">                  </w:t>
      </w:r>
      <w:r>
        <w:rPr>
          <w:noProof/>
        </w:rPr>
        <w:drawing>
          <wp:anchor distT="0" distB="0" distL="0" distR="0" simplePos="0" relativeHeight="251663360" behindDoc="0" locked="0" layoutInCell="1" allowOverlap="1" wp14:anchorId="6C1EEBF7" wp14:editId="794F49AE">
            <wp:simplePos x="0" y="0"/>
            <wp:positionH relativeFrom="page">
              <wp:posOffset>914400</wp:posOffset>
            </wp:positionH>
            <wp:positionV relativeFrom="paragraph">
              <wp:posOffset>283845</wp:posOffset>
            </wp:positionV>
            <wp:extent cx="5787390" cy="2519045"/>
            <wp:effectExtent l="0" t="0" r="0" b="0"/>
            <wp:wrapTopAndBottom/>
            <wp:docPr id="14" name="image7.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descr="Diagram  Description automatically generated"/>
                    <pic:cNvPicPr>
                      <a:picLocks noChangeAspect="1"/>
                    </pic:cNvPicPr>
                  </pic:nvPicPr>
                  <pic:blipFill>
                    <a:blip r:embed="rId18" cstate="print"/>
                    <a:stretch>
                      <a:fillRect/>
                    </a:stretch>
                  </pic:blipFill>
                  <pic:spPr>
                    <a:xfrm>
                      <a:off x="0" y="0"/>
                      <a:ext cx="5787191" cy="2518791"/>
                    </a:xfrm>
                    <a:prstGeom prst="rect">
                      <a:avLst/>
                    </a:prstGeom>
                  </pic:spPr>
                </pic:pic>
              </a:graphicData>
            </a:graphic>
          </wp:anchor>
        </w:drawing>
      </w:r>
    </w:p>
    <w:p w14:paraId="5DFB1F5C" w14:textId="77777777" w:rsidR="00D34A4F" w:rsidRDefault="0014169D" w:rsidP="00D34A4F">
      <w:pPr>
        <w:pStyle w:val="Heading2"/>
        <w:numPr>
          <w:ilvl w:val="0"/>
          <w:numId w:val="2"/>
        </w:numPr>
        <w:tabs>
          <w:tab w:val="left" w:pos="821"/>
        </w:tabs>
        <w:ind w:left="551" w:hanging="361"/>
        <w:rPr>
          <w:rFonts w:ascii="Symbol" w:hAnsi="Symbol"/>
        </w:rPr>
      </w:pPr>
      <w:bookmarkStart w:id="1" w:name="_Hlk153885860"/>
      <w:r>
        <w:lastRenderedPageBreak/>
        <w:t>Differential</w:t>
      </w:r>
      <w:r>
        <w:rPr>
          <w:spacing w:val="-6"/>
        </w:rPr>
        <w:t xml:space="preserve"> </w:t>
      </w:r>
      <w:r>
        <w:t>Evolution</w:t>
      </w:r>
      <w:r>
        <w:rPr>
          <w:spacing w:val="-5"/>
        </w:rPr>
        <w:t xml:space="preserve"> </w:t>
      </w:r>
      <w:r>
        <w:t>(DE)</w:t>
      </w:r>
    </w:p>
    <w:p w14:paraId="05EF056F" w14:textId="77777777" w:rsidR="00D34A4F" w:rsidRDefault="0014169D" w:rsidP="00D34A4F">
      <w:pPr>
        <w:pStyle w:val="BodyText"/>
        <w:spacing w:before="42" w:line="259" w:lineRule="auto"/>
        <w:ind w:left="820" w:right="1343"/>
        <w:rPr>
          <w:rFonts w:ascii="Arial MT"/>
        </w:rPr>
      </w:pPr>
      <w:r>
        <w:rPr>
          <w:rFonts w:ascii="Arial MT"/>
        </w:rPr>
        <w:t>Differential evolution is a heuristic approach for the global</w:t>
      </w:r>
      <w:r>
        <w:rPr>
          <w:rFonts w:ascii="Arial MT"/>
          <w:spacing w:val="1"/>
        </w:rPr>
        <w:t xml:space="preserve"> </w:t>
      </w:r>
      <w:r>
        <w:rPr>
          <w:rFonts w:ascii="Arial MT"/>
        </w:rPr>
        <w:t>optimisation of nonlinear and non- differentiable continuous space</w:t>
      </w:r>
      <w:r>
        <w:rPr>
          <w:rFonts w:ascii="Arial MT"/>
          <w:spacing w:val="-75"/>
        </w:rPr>
        <w:t xml:space="preserve"> </w:t>
      </w:r>
      <w:r>
        <w:rPr>
          <w:rFonts w:ascii="Arial MT"/>
        </w:rPr>
        <w:t>functions.</w:t>
      </w:r>
    </w:p>
    <w:p w14:paraId="3DB03436" w14:textId="77777777" w:rsidR="00D34A4F" w:rsidRDefault="0014169D" w:rsidP="00D34A4F">
      <w:pPr>
        <w:pStyle w:val="BodyText"/>
        <w:spacing w:before="2" w:line="259" w:lineRule="auto"/>
        <w:ind w:left="820" w:right="880"/>
        <w:rPr>
          <w:rFonts w:ascii="Georgia"/>
        </w:rPr>
      </w:pPr>
      <w:r>
        <w:rPr>
          <w:rFonts w:ascii="Georgia"/>
          <w:shd w:val="clear" w:color="auto" w:fill="FBFBFB"/>
        </w:rPr>
        <w:t>The differential evolution algorithm is a floating-point encoded</w:t>
      </w:r>
      <w:r>
        <w:rPr>
          <w:rFonts w:ascii="Georgia"/>
          <w:spacing w:val="1"/>
        </w:rPr>
        <w:t xml:space="preserve"> </w:t>
      </w:r>
      <w:r>
        <w:rPr>
          <w:rFonts w:ascii="Georgia"/>
          <w:shd w:val="clear" w:color="auto" w:fill="FBFBFB"/>
        </w:rPr>
        <w:t>evolutionary algorithm for global optimization over continuous</w:t>
      </w:r>
      <w:r>
        <w:rPr>
          <w:rFonts w:ascii="Georgia"/>
          <w:spacing w:val="1"/>
        </w:rPr>
        <w:t xml:space="preserve"> </w:t>
      </w:r>
      <w:r>
        <w:rPr>
          <w:rFonts w:ascii="Georgia"/>
          <w:shd w:val="clear" w:color="auto" w:fill="FBFBFB"/>
        </w:rPr>
        <w:t>spaces. The algorithm has so far used empirically chosen values for its</w:t>
      </w:r>
      <w:r>
        <w:rPr>
          <w:rFonts w:ascii="Georgia"/>
          <w:spacing w:val="-65"/>
        </w:rPr>
        <w:t xml:space="preserve"> </w:t>
      </w:r>
      <w:r>
        <w:rPr>
          <w:rFonts w:ascii="Georgia"/>
          <w:shd w:val="clear" w:color="auto" w:fill="FBFBFB"/>
        </w:rPr>
        <w:t>search parameters that are kept fixed through an optimization</w:t>
      </w:r>
      <w:r>
        <w:rPr>
          <w:rFonts w:ascii="Georgia"/>
          <w:spacing w:val="1"/>
        </w:rPr>
        <w:t xml:space="preserve"> </w:t>
      </w:r>
      <w:r>
        <w:rPr>
          <w:rFonts w:ascii="Georgia"/>
          <w:shd w:val="clear" w:color="auto" w:fill="FBFBFB"/>
        </w:rPr>
        <w:t>process. The objective of this paper is to introduce a new version of</w:t>
      </w:r>
      <w:r>
        <w:rPr>
          <w:rFonts w:ascii="Georgia"/>
          <w:spacing w:val="1"/>
        </w:rPr>
        <w:t xml:space="preserve"> </w:t>
      </w:r>
      <w:r>
        <w:rPr>
          <w:rFonts w:ascii="Georgia"/>
          <w:shd w:val="clear" w:color="auto" w:fill="FBFBFB"/>
        </w:rPr>
        <w:t>the</w:t>
      </w:r>
      <w:r>
        <w:rPr>
          <w:rFonts w:ascii="Georgia"/>
          <w:spacing w:val="-3"/>
          <w:shd w:val="clear" w:color="auto" w:fill="FBFBFB"/>
        </w:rPr>
        <w:t xml:space="preserve"> </w:t>
      </w:r>
      <w:r>
        <w:rPr>
          <w:rFonts w:ascii="Georgia"/>
          <w:shd w:val="clear" w:color="auto" w:fill="FBFBFB"/>
        </w:rPr>
        <w:t>Differential</w:t>
      </w:r>
      <w:r>
        <w:rPr>
          <w:rFonts w:ascii="Georgia"/>
          <w:spacing w:val="-2"/>
          <w:shd w:val="clear" w:color="auto" w:fill="FBFBFB"/>
        </w:rPr>
        <w:t xml:space="preserve"> </w:t>
      </w:r>
      <w:r>
        <w:rPr>
          <w:rFonts w:ascii="Georgia"/>
          <w:shd w:val="clear" w:color="auto" w:fill="FBFBFB"/>
        </w:rPr>
        <w:t>Evolution</w:t>
      </w:r>
      <w:r>
        <w:rPr>
          <w:rFonts w:ascii="Georgia"/>
          <w:spacing w:val="-4"/>
          <w:shd w:val="clear" w:color="auto" w:fill="FBFBFB"/>
        </w:rPr>
        <w:t xml:space="preserve"> </w:t>
      </w:r>
      <w:r>
        <w:rPr>
          <w:rFonts w:ascii="Georgia"/>
          <w:shd w:val="clear" w:color="auto" w:fill="FBFBFB"/>
        </w:rPr>
        <w:t>algorithm</w:t>
      </w:r>
      <w:r>
        <w:rPr>
          <w:rFonts w:ascii="Georgia"/>
          <w:spacing w:val="-4"/>
          <w:shd w:val="clear" w:color="auto" w:fill="FBFBFB"/>
        </w:rPr>
        <w:t xml:space="preserve"> </w:t>
      </w:r>
      <w:r>
        <w:rPr>
          <w:rFonts w:ascii="Georgia"/>
          <w:shd w:val="clear" w:color="auto" w:fill="FBFBFB"/>
        </w:rPr>
        <w:t>with</w:t>
      </w:r>
      <w:r>
        <w:rPr>
          <w:rFonts w:ascii="Georgia"/>
          <w:spacing w:val="-2"/>
          <w:shd w:val="clear" w:color="auto" w:fill="FBFBFB"/>
        </w:rPr>
        <w:t xml:space="preserve"> </w:t>
      </w:r>
      <w:r>
        <w:rPr>
          <w:rFonts w:ascii="Georgia"/>
          <w:shd w:val="clear" w:color="auto" w:fill="FBFBFB"/>
        </w:rPr>
        <w:t>adaptive</w:t>
      </w:r>
      <w:r>
        <w:rPr>
          <w:rFonts w:ascii="Georgia"/>
          <w:spacing w:val="-3"/>
          <w:shd w:val="clear" w:color="auto" w:fill="FBFBFB"/>
        </w:rPr>
        <w:t xml:space="preserve"> </w:t>
      </w:r>
      <w:r>
        <w:rPr>
          <w:rFonts w:ascii="Georgia"/>
          <w:shd w:val="clear" w:color="auto" w:fill="FBFBFB"/>
        </w:rPr>
        <w:t>control</w:t>
      </w:r>
      <w:r>
        <w:rPr>
          <w:rFonts w:ascii="Georgia"/>
          <w:spacing w:val="-5"/>
          <w:shd w:val="clear" w:color="auto" w:fill="FBFBFB"/>
        </w:rPr>
        <w:t xml:space="preserve"> </w:t>
      </w:r>
      <w:r>
        <w:rPr>
          <w:rFonts w:ascii="Georgia"/>
          <w:shd w:val="clear" w:color="auto" w:fill="FBFBFB"/>
        </w:rPr>
        <w:t>parameters</w:t>
      </w:r>
    </w:p>
    <w:p w14:paraId="2BCFE0FF" w14:textId="77777777" w:rsidR="00D34A4F" w:rsidRDefault="0014169D" w:rsidP="00D34A4F">
      <w:pPr>
        <w:pStyle w:val="BodyText"/>
        <w:spacing w:line="259" w:lineRule="auto"/>
        <w:ind w:left="820" w:right="863"/>
        <w:rPr>
          <w:rFonts w:ascii="Georgia" w:hAnsi="Georgia"/>
        </w:rPr>
      </w:pPr>
      <w:r>
        <w:rPr>
          <w:rFonts w:ascii="Georgia" w:hAnsi="Georgia"/>
          <w:shd w:val="clear" w:color="auto" w:fill="FBFBFB"/>
        </w:rPr>
        <w:t>– the fuzzy adaptive differential evolution algorithm, which uses fuzzy</w:t>
      </w:r>
      <w:r>
        <w:rPr>
          <w:rFonts w:ascii="Georgia" w:hAnsi="Georgia"/>
          <w:spacing w:val="-65"/>
        </w:rPr>
        <w:t xml:space="preserve"> </w:t>
      </w:r>
      <w:r>
        <w:rPr>
          <w:rFonts w:ascii="Georgia" w:hAnsi="Georgia"/>
          <w:shd w:val="clear" w:color="auto" w:fill="FBFBFB"/>
        </w:rPr>
        <w:t>logic controllers to adapt the search parameters for the mutation</w:t>
      </w:r>
      <w:r>
        <w:rPr>
          <w:rFonts w:ascii="Georgia" w:hAnsi="Georgia"/>
          <w:spacing w:val="1"/>
        </w:rPr>
        <w:t xml:space="preserve"> </w:t>
      </w:r>
      <w:r>
        <w:rPr>
          <w:rFonts w:ascii="Georgia" w:hAnsi="Georgia"/>
          <w:shd w:val="clear" w:color="auto" w:fill="FBFBFB"/>
        </w:rPr>
        <w:t>operation and crossover operation. The control inputs incorporate the</w:t>
      </w:r>
      <w:r>
        <w:rPr>
          <w:rFonts w:ascii="Georgia" w:hAnsi="Georgia"/>
          <w:spacing w:val="-65"/>
        </w:rPr>
        <w:t xml:space="preserve"> </w:t>
      </w:r>
      <w:r>
        <w:rPr>
          <w:rFonts w:ascii="Georgia" w:hAnsi="Georgia"/>
          <w:shd w:val="clear" w:color="auto" w:fill="FBFBFB"/>
        </w:rPr>
        <w:t>relative objective function values and individuals of the successive</w:t>
      </w:r>
      <w:r>
        <w:rPr>
          <w:rFonts w:ascii="Georgia" w:hAnsi="Georgia"/>
          <w:spacing w:val="1"/>
        </w:rPr>
        <w:t xml:space="preserve"> </w:t>
      </w:r>
      <w:r>
        <w:rPr>
          <w:rFonts w:ascii="Georgia" w:hAnsi="Georgia"/>
          <w:shd w:val="clear" w:color="auto" w:fill="FBFBFB"/>
        </w:rPr>
        <w:t>generations. The emphasis of this paper is analysis of the dynamics</w:t>
      </w:r>
      <w:r>
        <w:rPr>
          <w:rFonts w:ascii="Georgia" w:hAnsi="Georgia"/>
          <w:spacing w:val="1"/>
        </w:rPr>
        <w:t xml:space="preserve"> </w:t>
      </w:r>
      <w:r>
        <w:rPr>
          <w:rFonts w:ascii="Georgia" w:hAnsi="Georgia"/>
          <w:shd w:val="clear" w:color="auto" w:fill="FBFBFB"/>
        </w:rPr>
        <w:t>and behavior of the algorithm. Experimental results, provided by the</w:t>
      </w:r>
      <w:r>
        <w:rPr>
          <w:rFonts w:ascii="Georgia" w:hAnsi="Georgia"/>
          <w:spacing w:val="1"/>
        </w:rPr>
        <w:t xml:space="preserve"> </w:t>
      </w:r>
      <w:r>
        <w:rPr>
          <w:rFonts w:ascii="Georgia" w:hAnsi="Georgia"/>
          <w:shd w:val="clear" w:color="auto" w:fill="FBFBFB"/>
        </w:rPr>
        <w:t>proposed algorithm for a set of standard test functions, outperformed</w:t>
      </w:r>
      <w:r>
        <w:rPr>
          <w:rFonts w:ascii="Georgia" w:hAnsi="Georgia"/>
          <w:spacing w:val="-65"/>
        </w:rPr>
        <w:t xml:space="preserve"> </w:t>
      </w:r>
      <w:r>
        <w:rPr>
          <w:rFonts w:ascii="Georgia" w:hAnsi="Georgia"/>
          <w:shd w:val="clear" w:color="auto" w:fill="FBFBFB"/>
        </w:rPr>
        <w:t>those of the standard differential evolution algorithm for optimization</w:t>
      </w:r>
      <w:r>
        <w:rPr>
          <w:rFonts w:ascii="Georgia" w:hAnsi="Georgia"/>
          <w:spacing w:val="-66"/>
        </w:rPr>
        <w:t xml:space="preserve"> </w:t>
      </w:r>
      <w:r>
        <w:rPr>
          <w:rFonts w:ascii="Georgia" w:hAnsi="Georgia"/>
          <w:shd w:val="clear" w:color="auto" w:fill="FBFBFB"/>
        </w:rPr>
        <w:t>problems</w:t>
      </w:r>
      <w:r>
        <w:rPr>
          <w:rFonts w:ascii="Georgia" w:hAnsi="Georgia"/>
          <w:spacing w:val="-1"/>
          <w:shd w:val="clear" w:color="auto" w:fill="FBFBFB"/>
        </w:rPr>
        <w:t xml:space="preserve"> </w:t>
      </w:r>
      <w:r>
        <w:rPr>
          <w:rFonts w:ascii="Georgia" w:hAnsi="Georgia"/>
          <w:shd w:val="clear" w:color="auto" w:fill="FBFBFB"/>
        </w:rPr>
        <w:t>with higher .</w:t>
      </w:r>
    </w:p>
    <w:p w14:paraId="60F76742" w14:textId="77777777" w:rsidR="00D34A4F" w:rsidRDefault="0014169D" w:rsidP="00D34A4F">
      <w:pPr>
        <w:pStyle w:val="Heading1"/>
        <w:spacing w:line="630" w:lineRule="exact"/>
      </w:pPr>
      <w:bookmarkStart w:id="2" w:name="_Hlk153885885"/>
      <w:bookmarkEnd w:id="1"/>
      <w:r>
        <w:rPr>
          <w:color w:val="090A09"/>
        </w:rPr>
        <w:t>Advantages of</w:t>
      </w:r>
      <w:r>
        <w:rPr>
          <w:color w:val="090A09"/>
          <w:spacing w:val="-3"/>
        </w:rPr>
        <w:t xml:space="preserve"> </w:t>
      </w:r>
      <w:r>
        <w:rPr>
          <w:color w:val="090A09"/>
        </w:rPr>
        <w:t>(DE)</w:t>
      </w:r>
    </w:p>
    <w:p w14:paraId="0E4139E7" w14:textId="77777777" w:rsidR="00D34A4F" w:rsidRDefault="0014169D" w:rsidP="00D34A4F">
      <w:pPr>
        <w:pStyle w:val="ListParagraph"/>
        <w:numPr>
          <w:ilvl w:val="1"/>
          <w:numId w:val="3"/>
        </w:numPr>
        <w:tabs>
          <w:tab w:val="left" w:pos="1541"/>
        </w:tabs>
        <w:spacing w:before="51" w:line="259" w:lineRule="auto"/>
        <w:ind w:right="1819"/>
        <w:rPr>
          <w:sz w:val="28"/>
        </w:rPr>
      </w:pPr>
      <w:r>
        <w:rPr>
          <w:sz w:val="28"/>
        </w:rPr>
        <w:t>Global optimisation is necessary in fields such as engineering,</w:t>
      </w:r>
      <w:r>
        <w:rPr>
          <w:spacing w:val="-62"/>
          <w:sz w:val="28"/>
        </w:rPr>
        <w:t xml:space="preserve"> </w:t>
      </w:r>
      <w:r>
        <w:rPr>
          <w:sz w:val="28"/>
        </w:rPr>
        <w:t>statistics</w:t>
      </w:r>
      <w:r>
        <w:rPr>
          <w:spacing w:val="-1"/>
          <w:sz w:val="28"/>
        </w:rPr>
        <w:t xml:space="preserve"> </w:t>
      </w:r>
      <w:r>
        <w:rPr>
          <w:sz w:val="28"/>
        </w:rPr>
        <w:t>and finance</w:t>
      </w:r>
    </w:p>
    <w:p w14:paraId="77570E1C" w14:textId="77777777" w:rsidR="00D34A4F" w:rsidRDefault="0014169D" w:rsidP="00D34A4F">
      <w:pPr>
        <w:pStyle w:val="ListParagraph"/>
        <w:numPr>
          <w:ilvl w:val="1"/>
          <w:numId w:val="3"/>
        </w:numPr>
        <w:tabs>
          <w:tab w:val="left" w:pos="1602"/>
          <w:tab w:val="left" w:pos="1603"/>
        </w:tabs>
        <w:spacing w:line="259" w:lineRule="auto"/>
        <w:ind w:right="1094"/>
        <w:rPr>
          <w:sz w:val="28"/>
        </w:rPr>
      </w:pPr>
      <w:r>
        <w:tab/>
      </w:r>
      <w:r>
        <w:rPr>
          <w:sz w:val="28"/>
        </w:rPr>
        <w:t>But many practical problems have objective functions that are</w:t>
      </w:r>
      <w:r>
        <w:rPr>
          <w:spacing w:val="1"/>
          <w:sz w:val="28"/>
        </w:rPr>
        <w:t xml:space="preserve"> </w:t>
      </w:r>
      <w:r>
        <w:rPr>
          <w:sz w:val="28"/>
        </w:rPr>
        <w:t>nondifferentiable, non-continuous, non-linear, noisy, flat, multi-</w:t>
      </w:r>
      <w:r>
        <w:rPr>
          <w:spacing w:val="1"/>
          <w:sz w:val="28"/>
        </w:rPr>
        <w:t xml:space="preserve"> </w:t>
      </w:r>
      <w:r>
        <w:rPr>
          <w:sz w:val="28"/>
        </w:rPr>
        <w:t>dimensional</w:t>
      </w:r>
      <w:r>
        <w:rPr>
          <w:spacing w:val="-5"/>
          <w:sz w:val="28"/>
        </w:rPr>
        <w:t xml:space="preserve"> </w:t>
      </w:r>
      <w:r>
        <w:rPr>
          <w:sz w:val="28"/>
        </w:rPr>
        <w:t>or</w:t>
      </w:r>
      <w:r>
        <w:rPr>
          <w:spacing w:val="-4"/>
          <w:sz w:val="28"/>
        </w:rPr>
        <w:t xml:space="preserve"> </w:t>
      </w:r>
      <w:r>
        <w:rPr>
          <w:sz w:val="28"/>
        </w:rPr>
        <w:t>have</w:t>
      </w:r>
      <w:r>
        <w:rPr>
          <w:spacing w:val="-4"/>
          <w:sz w:val="28"/>
        </w:rPr>
        <w:t xml:space="preserve"> </w:t>
      </w:r>
      <w:r>
        <w:rPr>
          <w:sz w:val="28"/>
        </w:rPr>
        <w:t>many</w:t>
      </w:r>
      <w:r>
        <w:rPr>
          <w:spacing w:val="-3"/>
          <w:sz w:val="28"/>
        </w:rPr>
        <w:t xml:space="preserve"> </w:t>
      </w:r>
      <w:r>
        <w:rPr>
          <w:sz w:val="28"/>
        </w:rPr>
        <w:t>local</w:t>
      </w:r>
      <w:r>
        <w:rPr>
          <w:spacing w:val="-6"/>
          <w:sz w:val="28"/>
        </w:rPr>
        <w:t xml:space="preserve"> </w:t>
      </w:r>
      <w:r>
        <w:rPr>
          <w:sz w:val="28"/>
        </w:rPr>
        <w:t>minima,</w:t>
      </w:r>
      <w:r>
        <w:rPr>
          <w:spacing w:val="-4"/>
          <w:sz w:val="28"/>
        </w:rPr>
        <w:t xml:space="preserve"> </w:t>
      </w:r>
      <w:r>
        <w:rPr>
          <w:sz w:val="28"/>
        </w:rPr>
        <w:t>constraints</w:t>
      </w:r>
      <w:r>
        <w:rPr>
          <w:spacing w:val="-3"/>
          <w:sz w:val="28"/>
        </w:rPr>
        <w:t xml:space="preserve"> </w:t>
      </w:r>
      <w:r>
        <w:rPr>
          <w:sz w:val="28"/>
        </w:rPr>
        <w:t>or</w:t>
      </w:r>
      <w:r>
        <w:rPr>
          <w:spacing w:val="-2"/>
          <w:sz w:val="28"/>
        </w:rPr>
        <w:t xml:space="preserve"> </w:t>
      </w:r>
      <w:r>
        <w:rPr>
          <w:sz w:val="28"/>
        </w:rPr>
        <w:t>stochasticity</w:t>
      </w:r>
    </w:p>
    <w:p w14:paraId="61C5350A" w14:textId="77777777" w:rsidR="00D34A4F" w:rsidRDefault="0014169D" w:rsidP="00D34A4F">
      <w:pPr>
        <w:pStyle w:val="ListParagraph"/>
        <w:numPr>
          <w:ilvl w:val="1"/>
          <w:numId w:val="3"/>
        </w:numPr>
        <w:tabs>
          <w:tab w:val="left" w:pos="1602"/>
          <w:tab w:val="left" w:pos="1603"/>
        </w:tabs>
        <w:ind w:left="1602" w:hanging="423"/>
        <w:rPr>
          <w:sz w:val="28"/>
        </w:rPr>
      </w:pPr>
      <w:r>
        <w:rPr>
          <w:sz w:val="28"/>
        </w:rPr>
        <w:t>Such</w:t>
      </w:r>
      <w:r>
        <w:rPr>
          <w:spacing w:val="-2"/>
          <w:sz w:val="28"/>
        </w:rPr>
        <w:t xml:space="preserve"> </w:t>
      </w:r>
      <w:r>
        <w:rPr>
          <w:sz w:val="28"/>
        </w:rPr>
        <w:t>problems</w:t>
      </w:r>
      <w:r>
        <w:rPr>
          <w:spacing w:val="-2"/>
          <w:sz w:val="28"/>
        </w:rPr>
        <w:t xml:space="preserve"> </w:t>
      </w:r>
      <w:r>
        <w:rPr>
          <w:sz w:val="28"/>
        </w:rPr>
        <w:t>are</w:t>
      </w:r>
      <w:r>
        <w:rPr>
          <w:spacing w:val="-6"/>
          <w:sz w:val="28"/>
        </w:rPr>
        <w:t xml:space="preserve"> </w:t>
      </w:r>
      <w:r>
        <w:rPr>
          <w:sz w:val="28"/>
        </w:rPr>
        <w:t>difficult</w:t>
      </w:r>
      <w:r>
        <w:rPr>
          <w:spacing w:val="-3"/>
          <w:sz w:val="28"/>
        </w:rPr>
        <w:t xml:space="preserve"> </w:t>
      </w:r>
      <w:r>
        <w:rPr>
          <w:sz w:val="28"/>
        </w:rPr>
        <w:t>if</w:t>
      </w:r>
      <w:r>
        <w:rPr>
          <w:spacing w:val="-2"/>
          <w:sz w:val="28"/>
        </w:rPr>
        <w:t xml:space="preserve"> </w:t>
      </w:r>
      <w:r>
        <w:rPr>
          <w:sz w:val="28"/>
        </w:rPr>
        <w:t>not</w:t>
      </w:r>
      <w:r>
        <w:rPr>
          <w:spacing w:val="-3"/>
          <w:sz w:val="28"/>
        </w:rPr>
        <w:t xml:space="preserve"> </w:t>
      </w:r>
      <w:r>
        <w:rPr>
          <w:sz w:val="28"/>
        </w:rPr>
        <w:t>impossible</w:t>
      </w:r>
      <w:r>
        <w:rPr>
          <w:spacing w:val="-3"/>
          <w:sz w:val="28"/>
        </w:rPr>
        <w:t xml:space="preserve"> </w:t>
      </w:r>
      <w:r>
        <w:rPr>
          <w:sz w:val="28"/>
        </w:rPr>
        <w:t>to</w:t>
      </w:r>
      <w:r>
        <w:rPr>
          <w:spacing w:val="-1"/>
          <w:sz w:val="28"/>
        </w:rPr>
        <w:t xml:space="preserve"> </w:t>
      </w:r>
      <w:r>
        <w:rPr>
          <w:sz w:val="28"/>
        </w:rPr>
        <w:t>solve</w:t>
      </w:r>
      <w:r>
        <w:rPr>
          <w:spacing w:val="-4"/>
          <w:sz w:val="28"/>
        </w:rPr>
        <w:t xml:space="preserve"> </w:t>
      </w:r>
      <w:r>
        <w:rPr>
          <w:sz w:val="28"/>
        </w:rPr>
        <w:t>analytically</w:t>
      </w:r>
    </w:p>
    <w:p w14:paraId="6590BDFC" w14:textId="77777777" w:rsidR="00D34A4F" w:rsidRDefault="0014169D" w:rsidP="00D34A4F">
      <w:pPr>
        <w:pStyle w:val="ListParagraph"/>
        <w:numPr>
          <w:ilvl w:val="1"/>
          <w:numId w:val="3"/>
        </w:numPr>
        <w:tabs>
          <w:tab w:val="left" w:pos="1602"/>
          <w:tab w:val="left" w:pos="1603"/>
        </w:tabs>
        <w:spacing w:before="25"/>
        <w:ind w:left="1602" w:hanging="423"/>
        <w:rPr>
          <w:sz w:val="28"/>
        </w:rPr>
      </w:pPr>
      <w:r>
        <w:rPr>
          <w:sz w:val="28"/>
        </w:rPr>
        <w:t>DE</w:t>
      </w:r>
      <w:r>
        <w:rPr>
          <w:spacing w:val="-4"/>
          <w:sz w:val="28"/>
        </w:rPr>
        <w:t xml:space="preserve"> </w:t>
      </w:r>
      <w:r>
        <w:rPr>
          <w:sz w:val="28"/>
        </w:rPr>
        <w:t>can</w:t>
      </w:r>
      <w:r>
        <w:rPr>
          <w:spacing w:val="-1"/>
          <w:sz w:val="28"/>
        </w:rPr>
        <w:t xml:space="preserve"> </w:t>
      </w:r>
      <w:r>
        <w:rPr>
          <w:sz w:val="28"/>
        </w:rPr>
        <w:t>be</w:t>
      </w:r>
      <w:r>
        <w:rPr>
          <w:spacing w:val="-5"/>
          <w:sz w:val="28"/>
        </w:rPr>
        <w:t xml:space="preserve"> </w:t>
      </w:r>
      <w:r>
        <w:rPr>
          <w:sz w:val="28"/>
        </w:rPr>
        <w:t>used</w:t>
      </w:r>
      <w:r>
        <w:rPr>
          <w:spacing w:val="-2"/>
          <w:sz w:val="28"/>
        </w:rPr>
        <w:t xml:space="preserve"> </w:t>
      </w:r>
      <w:r>
        <w:rPr>
          <w:sz w:val="28"/>
        </w:rPr>
        <w:t>to</w:t>
      </w:r>
      <w:r>
        <w:rPr>
          <w:spacing w:val="-1"/>
          <w:sz w:val="28"/>
        </w:rPr>
        <w:t xml:space="preserve"> </w:t>
      </w:r>
      <w:r>
        <w:rPr>
          <w:sz w:val="28"/>
        </w:rPr>
        <w:t>find</w:t>
      </w:r>
      <w:r>
        <w:rPr>
          <w:spacing w:val="-1"/>
          <w:sz w:val="28"/>
        </w:rPr>
        <w:t xml:space="preserve"> </w:t>
      </w:r>
      <w:r>
        <w:rPr>
          <w:sz w:val="28"/>
        </w:rPr>
        <w:t>approximate</w:t>
      </w:r>
      <w:r>
        <w:rPr>
          <w:spacing w:val="-5"/>
          <w:sz w:val="28"/>
        </w:rPr>
        <w:t xml:space="preserve"> </w:t>
      </w:r>
      <w:r>
        <w:rPr>
          <w:sz w:val="28"/>
        </w:rPr>
        <w:t>solutions</w:t>
      </w:r>
      <w:r>
        <w:rPr>
          <w:spacing w:val="-2"/>
          <w:sz w:val="28"/>
        </w:rPr>
        <w:t xml:space="preserve"> </w:t>
      </w:r>
      <w:r>
        <w:rPr>
          <w:sz w:val="28"/>
        </w:rPr>
        <w:t>to</w:t>
      </w:r>
      <w:r>
        <w:rPr>
          <w:spacing w:val="-2"/>
          <w:sz w:val="28"/>
        </w:rPr>
        <w:t xml:space="preserve"> </w:t>
      </w:r>
      <w:r>
        <w:rPr>
          <w:sz w:val="28"/>
        </w:rPr>
        <w:t>such</w:t>
      </w:r>
      <w:r>
        <w:rPr>
          <w:spacing w:val="-2"/>
          <w:sz w:val="28"/>
        </w:rPr>
        <w:t xml:space="preserve"> </w:t>
      </w:r>
      <w:r>
        <w:rPr>
          <w:sz w:val="28"/>
        </w:rPr>
        <w:t>problems</w:t>
      </w:r>
    </w:p>
    <w:p w14:paraId="7CD56853" w14:textId="77777777" w:rsidR="00D34A4F" w:rsidRDefault="0014169D" w:rsidP="00D34A4F">
      <w:pPr>
        <w:pStyle w:val="Heading2"/>
        <w:tabs>
          <w:tab w:val="left" w:pos="821"/>
        </w:tabs>
        <w:spacing w:before="25"/>
        <w:ind w:left="551" w:firstLine="0"/>
      </w:pPr>
      <w:r>
        <w:rPr>
          <w:noProof/>
        </w:rPr>
        <w:drawing>
          <wp:anchor distT="0" distB="0" distL="0" distR="0" simplePos="0" relativeHeight="251664384" behindDoc="0" locked="0" layoutInCell="1" allowOverlap="1" wp14:anchorId="71CA939D" wp14:editId="038DF489">
            <wp:simplePos x="0" y="0"/>
            <wp:positionH relativeFrom="page">
              <wp:posOffset>948690</wp:posOffset>
            </wp:positionH>
            <wp:positionV relativeFrom="paragraph">
              <wp:posOffset>400050</wp:posOffset>
            </wp:positionV>
            <wp:extent cx="4671695" cy="609600"/>
            <wp:effectExtent l="0" t="0" r="0" b="0"/>
            <wp:wrapTopAndBottom/>
            <wp:docPr id="15" name="image8.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Diagram  Description automatically generated"/>
                    <pic:cNvPicPr>
                      <a:picLocks noChangeAspect="1"/>
                    </pic:cNvPicPr>
                  </pic:nvPicPr>
                  <pic:blipFill>
                    <a:blip r:embed="rId19" cstate="print"/>
                    <a:stretch>
                      <a:fillRect/>
                    </a:stretch>
                  </pic:blipFill>
                  <pic:spPr>
                    <a:xfrm>
                      <a:off x="0" y="0"/>
                      <a:ext cx="4671695" cy="609600"/>
                    </a:xfrm>
                    <a:prstGeom prst="rect">
                      <a:avLst/>
                    </a:prstGeom>
                  </pic:spPr>
                </pic:pic>
              </a:graphicData>
            </a:graphic>
            <wp14:sizeRelV relativeFrom="margin">
              <wp14:pctHeight>0</wp14:pctHeight>
            </wp14:sizeRelV>
          </wp:anchor>
        </w:drawing>
      </w:r>
      <w:r>
        <w:t>Steps</w:t>
      </w:r>
      <w:r>
        <w:rPr>
          <w:spacing w:val="-2"/>
        </w:rPr>
        <w:t xml:space="preserve"> </w:t>
      </w:r>
      <w:r>
        <w:t>of</w:t>
      </w:r>
      <w:r>
        <w:rPr>
          <w:spacing w:val="-1"/>
        </w:rPr>
        <w:t xml:space="preserve"> </w:t>
      </w:r>
      <w:r>
        <w:t>(DE)</w:t>
      </w:r>
    </w:p>
    <w:p w14:paraId="22103B0E" w14:textId="751EB76B" w:rsidR="00B51719" w:rsidRDefault="00B51719" w:rsidP="00D53A17">
      <w:pPr>
        <w:pStyle w:val="ListParagraph"/>
        <w:tabs>
          <w:tab w:val="left" w:pos="821"/>
        </w:tabs>
        <w:spacing w:before="79"/>
        <w:ind w:left="810" w:firstLine="0"/>
        <w:rPr>
          <w:rFonts w:ascii="Symbol" w:hAnsi="Symbol"/>
          <w:b/>
          <w:sz w:val="44"/>
        </w:rPr>
      </w:pPr>
    </w:p>
    <w:p w14:paraId="63B64826" w14:textId="4C17DEAF" w:rsidR="00B51719" w:rsidRDefault="00D53A17" w:rsidP="00B51719">
      <w:pPr>
        <w:pStyle w:val="BodyText"/>
        <w:spacing w:before="3"/>
        <w:rPr>
          <w:b/>
          <w:sz w:val="51"/>
        </w:rPr>
      </w:pPr>
      <w:r>
        <w:rPr>
          <w:b/>
          <w:sz w:val="51"/>
        </w:rPr>
        <w:t>Applications of (DE) :</w:t>
      </w:r>
    </w:p>
    <w:p w14:paraId="62FABF41" w14:textId="77777777" w:rsidR="00B51719" w:rsidRDefault="0014169D" w:rsidP="00B51719">
      <w:pPr>
        <w:pStyle w:val="ListParagraph"/>
        <w:numPr>
          <w:ilvl w:val="0"/>
          <w:numId w:val="4"/>
        </w:numPr>
        <w:tabs>
          <w:tab w:val="left" w:pos="1602"/>
          <w:tab w:val="left" w:pos="1603"/>
        </w:tabs>
        <w:rPr>
          <w:sz w:val="28"/>
        </w:rPr>
      </w:pPr>
      <w:r>
        <w:rPr>
          <w:sz w:val="28"/>
        </w:rPr>
        <w:t>Design</w:t>
      </w:r>
      <w:r>
        <w:rPr>
          <w:spacing w:val="-2"/>
          <w:sz w:val="28"/>
        </w:rPr>
        <w:t xml:space="preserve"> </w:t>
      </w:r>
      <w:r>
        <w:rPr>
          <w:sz w:val="28"/>
        </w:rPr>
        <w:t>of</w:t>
      </w:r>
      <w:r>
        <w:rPr>
          <w:spacing w:val="-2"/>
          <w:sz w:val="28"/>
        </w:rPr>
        <w:t xml:space="preserve"> </w:t>
      </w:r>
      <w:r>
        <w:rPr>
          <w:sz w:val="28"/>
        </w:rPr>
        <w:t>digital</w:t>
      </w:r>
      <w:r>
        <w:rPr>
          <w:spacing w:val="-3"/>
          <w:sz w:val="28"/>
        </w:rPr>
        <w:t xml:space="preserve"> </w:t>
      </w:r>
      <w:r>
        <w:rPr>
          <w:sz w:val="28"/>
        </w:rPr>
        <w:t>filters</w:t>
      </w:r>
    </w:p>
    <w:p w14:paraId="48881E91" w14:textId="77777777" w:rsidR="00B51719" w:rsidRDefault="0014169D" w:rsidP="00B51719">
      <w:pPr>
        <w:pStyle w:val="ListParagraph"/>
        <w:numPr>
          <w:ilvl w:val="0"/>
          <w:numId w:val="4"/>
        </w:numPr>
        <w:tabs>
          <w:tab w:val="left" w:pos="1602"/>
          <w:tab w:val="left" w:pos="1603"/>
        </w:tabs>
        <w:spacing w:before="26"/>
        <w:rPr>
          <w:sz w:val="28"/>
        </w:rPr>
      </w:pPr>
      <w:r>
        <w:rPr>
          <w:sz w:val="28"/>
        </w:rPr>
        <w:t>Optimisation</w:t>
      </w:r>
      <w:r>
        <w:rPr>
          <w:spacing w:val="-3"/>
          <w:sz w:val="28"/>
        </w:rPr>
        <w:t xml:space="preserve"> </w:t>
      </w:r>
      <w:r>
        <w:rPr>
          <w:sz w:val="28"/>
        </w:rPr>
        <w:t>of</w:t>
      </w:r>
      <w:r>
        <w:rPr>
          <w:spacing w:val="-2"/>
          <w:sz w:val="28"/>
        </w:rPr>
        <w:t xml:space="preserve"> </w:t>
      </w:r>
      <w:r>
        <w:rPr>
          <w:sz w:val="28"/>
        </w:rPr>
        <w:t>strategies</w:t>
      </w:r>
      <w:r>
        <w:rPr>
          <w:spacing w:val="-4"/>
          <w:sz w:val="28"/>
        </w:rPr>
        <w:t xml:space="preserve"> </w:t>
      </w:r>
      <w:r>
        <w:rPr>
          <w:sz w:val="28"/>
        </w:rPr>
        <w:t>for</w:t>
      </w:r>
      <w:r>
        <w:rPr>
          <w:spacing w:val="-5"/>
          <w:sz w:val="28"/>
        </w:rPr>
        <w:t xml:space="preserve"> </w:t>
      </w:r>
      <w:r>
        <w:rPr>
          <w:sz w:val="28"/>
        </w:rPr>
        <w:t>checkers</w:t>
      </w:r>
    </w:p>
    <w:p w14:paraId="2909877B" w14:textId="77777777" w:rsidR="00B51719" w:rsidRDefault="0014169D" w:rsidP="00B51719">
      <w:pPr>
        <w:pStyle w:val="ListParagraph"/>
        <w:numPr>
          <w:ilvl w:val="0"/>
          <w:numId w:val="4"/>
        </w:numPr>
        <w:tabs>
          <w:tab w:val="left" w:pos="1602"/>
          <w:tab w:val="left" w:pos="1603"/>
        </w:tabs>
        <w:spacing w:before="28"/>
        <w:rPr>
          <w:sz w:val="28"/>
        </w:rPr>
        <w:sectPr w:rsidR="00B51719">
          <w:pgSz w:w="12240" w:h="15840"/>
          <w:pgMar w:top="1360" w:right="560" w:bottom="280" w:left="1340" w:header="720" w:footer="720" w:gutter="0"/>
          <w:pgNumType w:start="2"/>
          <w:cols w:space="720"/>
        </w:sectPr>
      </w:pPr>
      <w:r>
        <w:rPr>
          <w:sz w:val="28"/>
        </w:rPr>
        <w:t>Maximisation</w:t>
      </w:r>
      <w:r>
        <w:rPr>
          <w:spacing w:val="-3"/>
          <w:sz w:val="28"/>
        </w:rPr>
        <w:t xml:space="preserve"> </w:t>
      </w:r>
      <w:r>
        <w:rPr>
          <w:sz w:val="28"/>
        </w:rPr>
        <w:t>of</w:t>
      </w:r>
      <w:r>
        <w:rPr>
          <w:spacing w:val="-1"/>
          <w:sz w:val="28"/>
        </w:rPr>
        <w:t xml:space="preserve"> </w:t>
      </w:r>
      <w:r>
        <w:rPr>
          <w:sz w:val="28"/>
        </w:rPr>
        <w:t>profit</w:t>
      </w:r>
      <w:r>
        <w:rPr>
          <w:spacing w:val="-1"/>
          <w:sz w:val="28"/>
        </w:rPr>
        <w:t xml:space="preserve"> </w:t>
      </w:r>
      <w:r>
        <w:rPr>
          <w:sz w:val="28"/>
        </w:rPr>
        <w:t>in</w:t>
      </w:r>
      <w:r>
        <w:rPr>
          <w:spacing w:val="-1"/>
          <w:sz w:val="28"/>
        </w:rPr>
        <w:t xml:space="preserve"> </w:t>
      </w:r>
      <w:r>
        <w:rPr>
          <w:sz w:val="28"/>
        </w:rPr>
        <w:t>a</w:t>
      </w:r>
      <w:r>
        <w:rPr>
          <w:spacing w:val="-1"/>
          <w:sz w:val="28"/>
        </w:rPr>
        <w:t xml:space="preserve"> </w:t>
      </w:r>
      <w:r>
        <w:rPr>
          <w:sz w:val="28"/>
        </w:rPr>
        <w:t>model</w:t>
      </w:r>
      <w:r>
        <w:rPr>
          <w:spacing w:val="-2"/>
          <w:sz w:val="28"/>
        </w:rPr>
        <w:t xml:space="preserve"> </w:t>
      </w:r>
      <w:r>
        <w:rPr>
          <w:sz w:val="28"/>
        </w:rPr>
        <w:t>of a</w:t>
      </w:r>
      <w:r>
        <w:rPr>
          <w:spacing w:val="-3"/>
          <w:sz w:val="28"/>
        </w:rPr>
        <w:t xml:space="preserve"> </w:t>
      </w:r>
      <w:r>
        <w:rPr>
          <w:sz w:val="28"/>
        </w:rPr>
        <w:t>beef property</w:t>
      </w:r>
    </w:p>
    <w:p w14:paraId="6D9F3540" w14:textId="77777777" w:rsidR="00D34A4F" w:rsidRDefault="0014169D" w:rsidP="00B51719">
      <w:pPr>
        <w:rPr>
          <w:sz w:val="28"/>
        </w:rPr>
      </w:pPr>
      <w:r>
        <w:rPr>
          <w:sz w:val="28"/>
        </w:rPr>
        <w:lastRenderedPageBreak/>
        <w:t xml:space="preserve">                   </w:t>
      </w:r>
      <w:r w:rsidRPr="00B51719">
        <w:rPr>
          <w:b/>
          <w:bCs/>
          <w:sz w:val="28"/>
        </w:rPr>
        <w:t>4.</w:t>
      </w:r>
      <w:r>
        <w:rPr>
          <w:sz w:val="28"/>
        </w:rPr>
        <w:t xml:space="preserve">   Optimisation</w:t>
      </w:r>
      <w:r>
        <w:rPr>
          <w:spacing w:val="-3"/>
          <w:sz w:val="28"/>
        </w:rPr>
        <w:t xml:space="preserve"> </w:t>
      </w:r>
      <w:r>
        <w:rPr>
          <w:sz w:val="28"/>
        </w:rPr>
        <w:t>of</w:t>
      </w:r>
      <w:r>
        <w:rPr>
          <w:spacing w:val="-3"/>
          <w:sz w:val="28"/>
        </w:rPr>
        <w:t xml:space="preserve"> </w:t>
      </w:r>
      <w:r>
        <w:rPr>
          <w:sz w:val="28"/>
        </w:rPr>
        <w:t>fermentation</w:t>
      </w:r>
      <w:r>
        <w:rPr>
          <w:spacing w:val="-2"/>
          <w:sz w:val="28"/>
        </w:rPr>
        <w:t xml:space="preserve"> </w:t>
      </w:r>
      <w:r>
        <w:rPr>
          <w:sz w:val="28"/>
        </w:rPr>
        <w:t>of</w:t>
      </w:r>
      <w:r>
        <w:rPr>
          <w:spacing w:val="-3"/>
          <w:sz w:val="28"/>
        </w:rPr>
        <w:t xml:space="preserve"> </w:t>
      </w:r>
      <w:r>
        <w:rPr>
          <w:sz w:val="28"/>
        </w:rPr>
        <w:t>alcohol</w:t>
      </w:r>
    </w:p>
    <w:p w14:paraId="0FCAC19A" w14:textId="77777777" w:rsidR="00B51719" w:rsidRPr="00B51719" w:rsidRDefault="0014169D" w:rsidP="00B51719">
      <w:pPr>
        <w:pStyle w:val="ListParagraph"/>
        <w:numPr>
          <w:ilvl w:val="0"/>
          <w:numId w:val="8"/>
        </w:numPr>
        <w:tabs>
          <w:tab w:val="left" w:pos="821"/>
        </w:tabs>
        <w:ind w:hanging="361"/>
        <w:rPr>
          <w:rFonts w:ascii="Symbol" w:hAnsi="Symbol"/>
          <w:b/>
          <w:color w:val="222529"/>
          <w:sz w:val="44"/>
        </w:rPr>
      </w:pPr>
      <w:r>
        <w:rPr>
          <w:rFonts w:ascii="Segoe UI" w:hAnsi="Segoe UI"/>
          <w:b/>
          <w:color w:val="222529"/>
          <w:sz w:val="44"/>
        </w:rPr>
        <w:t>flow</w:t>
      </w:r>
      <w:r>
        <w:rPr>
          <w:rFonts w:ascii="Segoe UI" w:hAnsi="Segoe UI"/>
          <w:b/>
          <w:color w:val="222529"/>
          <w:spacing w:val="-3"/>
          <w:sz w:val="44"/>
        </w:rPr>
        <w:t xml:space="preserve"> </w:t>
      </w:r>
      <w:r>
        <w:rPr>
          <w:rFonts w:ascii="Segoe UI" w:hAnsi="Segoe UI"/>
          <w:b/>
          <w:color w:val="222529"/>
          <w:sz w:val="44"/>
        </w:rPr>
        <w:t>chart</w:t>
      </w:r>
      <w:r>
        <w:rPr>
          <w:rFonts w:ascii="Segoe UI" w:hAnsi="Segoe UI"/>
          <w:b/>
          <w:color w:val="222529"/>
          <w:spacing w:val="-4"/>
          <w:sz w:val="44"/>
        </w:rPr>
        <w:t xml:space="preserve"> </w:t>
      </w:r>
      <w:r>
        <w:rPr>
          <w:rFonts w:ascii="Segoe UI" w:hAnsi="Segoe UI"/>
          <w:b/>
          <w:color w:val="222529"/>
          <w:sz w:val="44"/>
        </w:rPr>
        <w:t>for</w:t>
      </w:r>
      <w:r>
        <w:rPr>
          <w:rFonts w:ascii="Segoe UI" w:hAnsi="Segoe UI"/>
          <w:b/>
          <w:color w:val="222529"/>
          <w:spacing w:val="-3"/>
          <w:sz w:val="44"/>
        </w:rPr>
        <w:t xml:space="preserve"> </w:t>
      </w:r>
      <w:r>
        <w:rPr>
          <w:rFonts w:ascii="Segoe UI" w:hAnsi="Segoe UI"/>
          <w:b/>
          <w:color w:val="222529"/>
          <w:sz w:val="44"/>
        </w:rPr>
        <w:t>(DE)</w:t>
      </w:r>
    </w:p>
    <w:p w14:paraId="7071F367" w14:textId="77777777" w:rsidR="00B51719" w:rsidRPr="00F9046E" w:rsidRDefault="00B51719" w:rsidP="00B51719">
      <w:pPr>
        <w:pStyle w:val="ListParagraph"/>
        <w:tabs>
          <w:tab w:val="left" w:pos="821"/>
        </w:tabs>
        <w:ind w:firstLine="0"/>
        <w:rPr>
          <w:rFonts w:ascii="Symbol" w:hAnsi="Symbol"/>
          <w:b/>
          <w:color w:val="222529"/>
          <w:sz w:val="44"/>
        </w:rPr>
      </w:pPr>
    </w:p>
    <w:p w14:paraId="5E93BB0A" w14:textId="77777777" w:rsidR="00B51719" w:rsidRDefault="0014169D" w:rsidP="00B51719">
      <w:pPr>
        <w:rPr>
          <w:sz w:val="28"/>
        </w:rPr>
      </w:pPr>
      <w:r>
        <w:rPr>
          <w:noProof/>
        </w:rPr>
        <w:drawing>
          <wp:inline distT="0" distB="0" distL="0" distR="0" wp14:anchorId="77EAE10A" wp14:editId="08C84275">
            <wp:extent cx="5943600" cy="32727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3272790"/>
                    </a:xfrm>
                    <a:prstGeom prst="rect">
                      <a:avLst/>
                    </a:prstGeom>
                    <a:noFill/>
                    <a:ln>
                      <a:noFill/>
                    </a:ln>
                  </pic:spPr>
                </pic:pic>
              </a:graphicData>
            </a:graphic>
          </wp:inline>
        </w:drawing>
      </w:r>
    </w:p>
    <w:p w14:paraId="647B5BF4" w14:textId="77777777" w:rsidR="00B51719" w:rsidRDefault="0014169D" w:rsidP="00B51719">
      <w:pPr>
        <w:rPr>
          <w:sz w:val="28"/>
        </w:rPr>
      </w:pPr>
      <w:r>
        <w:rPr>
          <w:sz w:val="28"/>
        </w:rPr>
        <w:t xml:space="preserve">            </w:t>
      </w:r>
    </w:p>
    <w:p w14:paraId="6B837A00" w14:textId="77777777" w:rsidR="00B51719" w:rsidRDefault="00B51719" w:rsidP="00B51719">
      <w:pPr>
        <w:rPr>
          <w:sz w:val="28"/>
        </w:rPr>
      </w:pPr>
    </w:p>
    <w:p w14:paraId="2DEC5474" w14:textId="77777777" w:rsidR="00B51719" w:rsidRPr="00D34A4F" w:rsidRDefault="00B51719" w:rsidP="00B51719"/>
    <w:p w14:paraId="5E70A2C2" w14:textId="77777777" w:rsidR="00D34A4F" w:rsidRDefault="00D34A4F" w:rsidP="00D34A4F">
      <w:pPr>
        <w:pStyle w:val="BodyText"/>
        <w:spacing w:before="5"/>
        <w:rPr>
          <w:b/>
          <w:sz w:val="12"/>
        </w:rPr>
      </w:pPr>
    </w:p>
    <w:bookmarkEnd w:id="2"/>
    <w:p w14:paraId="2220C44B" w14:textId="77777777" w:rsidR="00285647" w:rsidRDefault="00285647"/>
    <w:p w14:paraId="5E174697" w14:textId="77777777" w:rsidR="00285647" w:rsidRDefault="00285647">
      <w:pPr>
        <w:sectPr w:rsidR="00285647">
          <w:pgSz w:w="12240" w:h="15840"/>
          <w:pgMar w:top="1360" w:right="560" w:bottom="280" w:left="1340" w:header="720" w:footer="720" w:gutter="0"/>
          <w:pgNumType w:start="3"/>
          <w:cols w:space="720"/>
        </w:sectPr>
      </w:pPr>
    </w:p>
    <w:p w14:paraId="3DFBE46D" w14:textId="77777777" w:rsidR="00B51719" w:rsidRDefault="0014169D" w:rsidP="00B51719">
      <w:pPr>
        <w:pStyle w:val="ListParagraph"/>
        <w:numPr>
          <w:ilvl w:val="0"/>
          <w:numId w:val="2"/>
        </w:numPr>
        <w:tabs>
          <w:tab w:val="left" w:pos="821"/>
        </w:tabs>
        <w:spacing w:before="79"/>
        <w:ind w:hanging="361"/>
        <w:rPr>
          <w:rFonts w:ascii="Symbol" w:hAnsi="Symbol"/>
          <w:b/>
          <w:sz w:val="44"/>
        </w:rPr>
      </w:pPr>
      <w:r>
        <w:rPr>
          <w:b/>
          <w:sz w:val="44"/>
        </w:rPr>
        <w:lastRenderedPageBreak/>
        <w:t>differential</w:t>
      </w:r>
      <w:r>
        <w:rPr>
          <w:b/>
          <w:spacing w:val="-6"/>
          <w:sz w:val="44"/>
        </w:rPr>
        <w:t xml:space="preserve"> </w:t>
      </w:r>
      <w:r>
        <w:rPr>
          <w:b/>
          <w:sz w:val="44"/>
        </w:rPr>
        <w:t>evolution</w:t>
      </w:r>
      <w:r>
        <w:rPr>
          <w:b/>
          <w:spacing w:val="-4"/>
          <w:sz w:val="44"/>
        </w:rPr>
        <w:t xml:space="preserve"> </w:t>
      </w:r>
      <w:r>
        <w:rPr>
          <w:b/>
          <w:sz w:val="44"/>
        </w:rPr>
        <w:t>vs</w:t>
      </w:r>
      <w:r>
        <w:rPr>
          <w:b/>
          <w:spacing w:val="-4"/>
          <w:sz w:val="44"/>
        </w:rPr>
        <w:t xml:space="preserve"> </w:t>
      </w:r>
      <w:r>
        <w:rPr>
          <w:b/>
          <w:sz w:val="44"/>
        </w:rPr>
        <w:t>genetics</w:t>
      </w:r>
      <w:r>
        <w:rPr>
          <w:b/>
          <w:spacing w:val="-4"/>
          <w:sz w:val="44"/>
        </w:rPr>
        <w:t xml:space="preserve"> </w:t>
      </w:r>
      <w:r>
        <w:rPr>
          <w:b/>
          <w:sz w:val="44"/>
        </w:rPr>
        <w:t>algorithm</w:t>
      </w:r>
    </w:p>
    <w:p w14:paraId="0376EDB6" w14:textId="77777777" w:rsidR="00B51719" w:rsidRDefault="00B51719" w:rsidP="00B51719">
      <w:pPr>
        <w:pStyle w:val="BodyText"/>
        <w:spacing w:before="8"/>
        <w:rPr>
          <w:b/>
          <w:sz w:val="64"/>
        </w:rPr>
      </w:pPr>
    </w:p>
    <w:p w14:paraId="048A16DE" w14:textId="77777777" w:rsidR="00B51719" w:rsidRDefault="0014169D" w:rsidP="00B51719">
      <w:pPr>
        <w:pStyle w:val="BodyText"/>
        <w:spacing w:line="372" w:lineRule="exact"/>
        <w:ind w:left="820"/>
        <w:rPr>
          <w:rFonts w:ascii="Segoe UI"/>
        </w:rPr>
      </w:pPr>
      <w:r>
        <w:rPr>
          <w:rFonts w:ascii="Segoe UI"/>
          <w:color w:val="222529"/>
        </w:rPr>
        <w:t>after</w:t>
      </w:r>
      <w:r>
        <w:rPr>
          <w:rFonts w:ascii="Segoe UI"/>
          <w:color w:val="222529"/>
          <w:spacing w:val="-3"/>
        </w:rPr>
        <w:t xml:space="preserve"> </w:t>
      </w:r>
      <w:r>
        <w:rPr>
          <w:rFonts w:ascii="Segoe UI"/>
          <w:color w:val="222529"/>
        </w:rPr>
        <w:t>we</w:t>
      </w:r>
      <w:r>
        <w:rPr>
          <w:rFonts w:ascii="Segoe UI"/>
          <w:color w:val="222529"/>
          <w:spacing w:val="-2"/>
        </w:rPr>
        <w:t xml:space="preserve"> </w:t>
      </w:r>
      <w:r>
        <w:rPr>
          <w:rFonts w:ascii="Segoe UI"/>
          <w:color w:val="222529"/>
        </w:rPr>
        <w:t>test</w:t>
      </w:r>
      <w:r>
        <w:rPr>
          <w:rFonts w:ascii="Segoe UI"/>
          <w:color w:val="222529"/>
          <w:spacing w:val="-3"/>
        </w:rPr>
        <w:t xml:space="preserve"> </w:t>
      </w:r>
      <w:r>
        <w:rPr>
          <w:rFonts w:ascii="Segoe UI"/>
          <w:color w:val="222529"/>
        </w:rPr>
        <w:t>the</w:t>
      </w:r>
      <w:r>
        <w:rPr>
          <w:rFonts w:ascii="Segoe UI"/>
          <w:color w:val="222529"/>
          <w:spacing w:val="-1"/>
        </w:rPr>
        <w:t xml:space="preserve"> </w:t>
      </w:r>
      <w:r>
        <w:rPr>
          <w:rFonts w:ascii="Segoe UI"/>
          <w:color w:val="222529"/>
        </w:rPr>
        <w:t>two ways</w:t>
      </w:r>
      <w:r>
        <w:rPr>
          <w:rFonts w:ascii="Segoe UI"/>
          <w:color w:val="222529"/>
          <w:spacing w:val="-1"/>
        </w:rPr>
        <w:t xml:space="preserve"> </w:t>
      </w:r>
      <w:r>
        <w:rPr>
          <w:rFonts w:ascii="Segoe UI"/>
          <w:color w:val="222529"/>
        </w:rPr>
        <w:t>in</w:t>
      </w:r>
      <w:r>
        <w:rPr>
          <w:rFonts w:ascii="Segoe UI"/>
          <w:color w:val="222529"/>
          <w:spacing w:val="-1"/>
        </w:rPr>
        <w:t xml:space="preserve"> </w:t>
      </w:r>
      <w:r>
        <w:rPr>
          <w:rFonts w:ascii="Segoe UI"/>
          <w:color w:val="222529"/>
        </w:rPr>
        <w:t>our</w:t>
      </w:r>
      <w:r>
        <w:rPr>
          <w:rFonts w:ascii="Segoe UI"/>
          <w:color w:val="222529"/>
          <w:spacing w:val="-1"/>
        </w:rPr>
        <w:t xml:space="preserve"> </w:t>
      </w:r>
      <w:r>
        <w:rPr>
          <w:rFonts w:ascii="Segoe UI"/>
          <w:color w:val="222529"/>
        </w:rPr>
        <w:t>project</w:t>
      </w:r>
      <w:r>
        <w:rPr>
          <w:rFonts w:ascii="Segoe UI"/>
          <w:color w:val="222529"/>
          <w:spacing w:val="-1"/>
        </w:rPr>
        <w:t xml:space="preserve"> </w:t>
      </w:r>
      <w:r>
        <w:rPr>
          <w:rFonts w:ascii="Segoe UI"/>
          <w:color w:val="222529"/>
        </w:rPr>
        <w:t>:</w:t>
      </w:r>
    </w:p>
    <w:p w14:paraId="409BFB85" w14:textId="77777777" w:rsidR="00B51719" w:rsidRDefault="0014169D" w:rsidP="00B51719">
      <w:pPr>
        <w:pStyle w:val="BodyText"/>
        <w:ind w:left="820"/>
        <w:rPr>
          <w:rFonts w:ascii="Segoe UI"/>
        </w:rPr>
      </w:pPr>
      <w:r>
        <w:rPr>
          <w:rFonts w:ascii="Segoe UI"/>
          <w:color w:val="222529"/>
        </w:rPr>
        <w:t>We</w:t>
      </w:r>
      <w:r>
        <w:rPr>
          <w:rFonts w:ascii="Segoe UI"/>
          <w:color w:val="222529"/>
          <w:spacing w:val="-2"/>
        </w:rPr>
        <w:t xml:space="preserve"> </w:t>
      </w:r>
      <w:r>
        <w:rPr>
          <w:rFonts w:ascii="Segoe UI"/>
          <w:color w:val="222529"/>
        </w:rPr>
        <w:t>find</w:t>
      </w:r>
      <w:r>
        <w:rPr>
          <w:rFonts w:ascii="Segoe UI"/>
          <w:color w:val="222529"/>
          <w:spacing w:val="-1"/>
        </w:rPr>
        <w:t xml:space="preserve"> </w:t>
      </w:r>
      <w:r>
        <w:rPr>
          <w:rFonts w:ascii="Segoe UI"/>
          <w:color w:val="222529"/>
        </w:rPr>
        <w:t>the</w:t>
      </w:r>
      <w:r>
        <w:rPr>
          <w:rFonts w:ascii="Segoe UI"/>
          <w:color w:val="222529"/>
          <w:spacing w:val="-1"/>
        </w:rPr>
        <w:t xml:space="preserve"> </w:t>
      </w:r>
      <w:r>
        <w:rPr>
          <w:rFonts w:ascii="Segoe UI"/>
          <w:color w:val="222529"/>
        </w:rPr>
        <w:t>genetic</w:t>
      </w:r>
      <w:r>
        <w:rPr>
          <w:rFonts w:ascii="Segoe UI"/>
          <w:color w:val="222529"/>
          <w:spacing w:val="-3"/>
        </w:rPr>
        <w:t xml:space="preserve"> </w:t>
      </w:r>
      <w:r>
        <w:rPr>
          <w:rFonts w:ascii="Segoe UI"/>
          <w:color w:val="222529"/>
        </w:rPr>
        <w:t>algorithm</w:t>
      </w:r>
      <w:r>
        <w:rPr>
          <w:rFonts w:ascii="Segoe UI"/>
          <w:color w:val="222529"/>
          <w:spacing w:val="-3"/>
        </w:rPr>
        <w:t xml:space="preserve"> </w:t>
      </w:r>
      <w:r>
        <w:rPr>
          <w:rFonts w:ascii="Segoe UI"/>
          <w:color w:val="222529"/>
        </w:rPr>
        <w:t>is</w:t>
      </w:r>
      <w:r>
        <w:rPr>
          <w:rFonts w:ascii="Segoe UI"/>
          <w:color w:val="222529"/>
          <w:spacing w:val="-1"/>
        </w:rPr>
        <w:t xml:space="preserve"> </w:t>
      </w:r>
      <w:r>
        <w:rPr>
          <w:rFonts w:ascii="Segoe UI"/>
          <w:color w:val="222529"/>
        </w:rPr>
        <w:t>the</w:t>
      </w:r>
      <w:r>
        <w:rPr>
          <w:rFonts w:ascii="Segoe UI"/>
          <w:color w:val="222529"/>
          <w:spacing w:val="-4"/>
        </w:rPr>
        <w:t xml:space="preserve"> </w:t>
      </w:r>
      <w:r>
        <w:rPr>
          <w:rFonts w:ascii="Segoe UI"/>
          <w:color w:val="222529"/>
        </w:rPr>
        <w:t>best</w:t>
      </w:r>
      <w:r>
        <w:rPr>
          <w:rFonts w:ascii="Segoe UI"/>
          <w:color w:val="222529"/>
          <w:spacing w:val="-2"/>
        </w:rPr>
        <w:t xml:space="preserve"> </w:t>
      </w:r>
      <w:r>
        <w:rPr>
          <w:rFonts w:ascii="Segoe UI"/>
          <w:color w:val="222529"/>
        </w:rPr>
        <w:t>way</w:t>
      </w:r>
      <w:r>
        <w:rPr>
          <w:rFonts w:ascii="Segoe UI"/>
          <w:color w:val="222529"/>
          <w:spacing w:val="-1"/>
        </w:rPr>
        <w:t xml:space="preserve"> </w:t>
      </w:r>
      <w:r>
        <w:rPr>
          <w:rFonts w:ascii="Segoe UI"/>
          <w:color w:val="222529"/>
        </w:rPr>
        <w:t>to</w:t>
      </w:r>
      <w:r>
        <w:rPr>
          <w:rFonts w:ascii="Segoe UI"/>
          <w:color w:val="222529"/>
          <w:spacing w:val="-3"/>
        </w:rPr>
        <w:t xml:space="preserve"> </w:t>
      </w:r>
      <w:r>
        <w:rPr>
          <w:rFonts w:ascii="Segoe UI"/>
          <w:color w:val="222529"/>
        </w:rPr>
        <w:t>find</w:t>
      </w:r>
      <w:r>
        <w:rPr>
          <w:rFonts w:ascii="Segoe UI"/>
          <w:color w:val="222529"/>
          <w:spacing w:val="-1"/>
        </w:rPr>
        <w:t xml:space="preserve"> </w:t>
      </w:r>
      <w:r>
        <w:rPr>
          <w:rFonts w:ascii="Segoe UI"/>
          <w:color w:val="222529"/>
        </w:rPr>
        <w:t>the</w:t>
      </w:r>
      <w:r>
        <w:rPr>
          <w:rFonts w:ascii="Segoe UI"/>
          <w:color w:val="222529"/>
          <w:spacing w:val="-1"/>
        </w:rPr>
        <w:t xml:space="preserve"> </w:t>
      </w:r>
      <w:r>
        <w:rPr>
          <w:rFonts w:ascii="Segoe UI"/>
          <w:color w:val="222529"/>
        </w:rPr>
        <w:t>right</w:t>
      </w:r>
      <w:r>
        <w:rPr>
          <w:rFonts w:ascii="Segoe UI"/>
          <w:color w:val="222529"/>
          <w:spacing w:val="-1"/>
        </w:rPr>
        <w:t xml:space="preserve"> </w:t>
      </w:r>
      <w:r>
        <w:rPr>
          <w:rFonts w:ascii="Segoe UI"/>
          <w:color w:val="222529"/>
        </w:rPr>
        <w:t>result</w:t>
      </w:r>
      <w:r>
        <w:rPr>
          <w:rFonts w:ascii="Segoe UI"/>
          <w:color w:val="222529"/>
          <w:spacing w:val="-74"/>
        </w:rPr>
        <w:t xml:space="preserve"> </w:t>
      </w:r>
      <w:r>
        <w:rPr>
          <w:rFonts w:ascii="Segoe UI"/>
          <w:color w:val="222529"/>
        </w:rPr>
        <w:t>Especially</w:t>
      </w:r>
      <w:r>
        <w:rPr>
          <w:rFonts w:ascii="Segoe UI"/>
          <w:color w:val="222529"/>
          <w:spacing w:val="-3"/>
        </w:rPr>
        <w:t xml:space="preserve"> </w:t>
      </w:r>
      <w:r>
        <w:rPr>
          <w:rFonts w:ascii="Segoe UI"/>
          <w:color w:val="222529"/>
        </w:rPr>
        <w:t>genetic</w:t>
      </w:r>
      <w:r>
        <w:rPr>
          <w:rFonts w:ascii="Segoe UI"/>
          <w:color w:val="222529"/>
          <w:spacing w:val="-3"/>
        </w:rPr>
        <w:t xml:space="preserve"> </w:t>
      </w:r>
      <w:r>
        <w:rPr>
          <w:rFonts w:ascii="Segoe UI"/>
          <w:color w:val="222529"/>
        </w:rPr>
        <w:t>algorithm bounded</w:t>
      </w:r>
    </w:p>
    <w:p w14:paraId="3B0CF1FC" w14:textId="77777777" w:rsidR="00B51719" w:rsidRDefault="00B51719" w:rsidP="00B51719">
      <w:pPr>
        <w:pStyle w:val="BodyText"/>
        <w:spacing w:before="8"/>
        <w:rPr>
          <w:rFonts w:ascii="Segoe UI"/>
          <w:sz w:val="35"/>
        </w:rPr>
      </w:pPr>
    </w:p>
    <w:p w14:paraId="7AAC3420" w14:textId="77777777" w:rsidR="00B51719" w:rsidRDefault="0014169D" w:rsidP="00B51719">
      <w:pPr>
        <w:pStyle w:val="BodyText"/>
        <w:ind w:left="820" w:right="1112"/>
        <w:rPr>
          <w:rFonts w:ascii="Segoe UI"/>
        </w:rPr>
      </w:pPr>
      <w:r>
        <w:rPr>
          <w:rFonts w:ascii="Segoe UI"/>
          <w:color w:val="222529"/>
        </w:rPr>
        <w:t>Genetic algorithms keep pretty closely to the metaphor of genetic</w:t>
      </w:r>
      <w:r>
        <w:rPr>
          <w:rFonts w:ascii="Segoe UI"/>
          <w:color w:val="222529"/>
          <w:spacing w:val="1"/>
        </w:rPr>
        <w:t xml:space="preserve"> </w:t>
      </w:r>
      <w:r>
        <w:rPr>
          <w:rFonts w:ascii="Segoe UI"/>
          <w:color w:val="222529"/>
        </w:rPr>
        <w:t>reproduction. Even the language is mostly the same-- both talk of</w:t>
      </w:r>
      <w:r>
        <w:rPr>
          <w:rFonts w:ascii="Segoe UI"/>
          <w:color w:val="222529"/>
          <w:spacing w:val="1"/>
        </w:rPr>
        <w:t xml:space="preserve"> </w:t>
      </w:r>
      <w:r>
        <w:rPr>
          <w:rFonts w:ascii="Segoe UI"/>
          <w:color w:val="222529"/>
        </w:rPr>
        <w:t>chromosomes, both talk of genes, the genes are distinct alphabets,</w:t>
      </w:r>
      <w:r>
        <w:rPr>
          <w:rFonts w:ascii="Segoe UI"/>
          <w:color w:val="222529"/>
          <w:spacing w:val="1"/>
        </w:rPr>
        <w:t xml:space="preserve"> </w:t>
      </w:r>
      <w:r>
        <w:rPr>
          <w:rFonts w:ascii="Segoe UI"/>
          <w:color w:val="222529"/>
        </w:rPr>
        <w:t>both talk of crossover, and the crossover is fairly close to a low-level</w:t>
      </w:r>
      <w:r>
        <w:rPr>
          <w:rFonts w:ascii="Segoe UI"/>
          <w:color w:val="222529"/>
          <w:spacing w:val="-74"/>
        </w:rPr>
        <w:t xml:space="preserve"> </w:t>
      </w:r>
      <w:r>
        <w:rPr>
          <w:rFonts w:ascii="Segoe UI"/>
          <w:color w:val="222529"/>
        </w:rPr>
        <w:t>understanding</w:t>
      </w:r>
      <w:r>
        <w:rPr>
          <w:rFonts w:ascii="Segoe UI"/>
          <w:color w:val="222529"/>
          <w:spacing w:val="-1"/>
        </w:rPr>
        <w:t xml:space="preserve"> </w:t>
      </w:r>
      <w:r>
        <w:rPr>
          <w:rFonts w:ascii="Segoe UI"/>
          <w:color w:val="222529"/>
        </w:rPr>
        <w:t>of genetic</w:t>
      </w:r>
      <w:r>
        <w:rPr>
          <w:rFonts w:ascii="Segoe UI"/>
          <w:color w:val="222529"/>
          <w:spacing w:val="-1"/>
        </w:rPr>
        <w:t xml:space="preserve"> </w:t>
      </w:r>
      <w:r>
        <w:rPr>
          <w:rFonts w:ascii="Segoe UI"/>
          <w:color w:val="222529"/>
        </w:rPr>
        <w:t>reproduction,</w:t>
      </w:r>
      <w:r>
        <w:rPr>
          <w:rFonts w:ascii="Segoe UI"/>
          <w:color w:val="222529"/>
          <w:spacing w:val="-1"/>
        </w:rPr>
        <w:t xml:space="preserve"> </w:t>
      </w:r>
      <w:r>
        <w:rPr>
          <w:rFonts w:ascii="Segoe UI"/>
          <w:color w:val="222529"/>
        </w:rPr>
        <w:t>etc.</w:t>
      </w:r>
    </w:p>
    <w:p w14:paraId="3B5898D3" w14:textId="77777777" w:rsidR="00B51719" w:rsidRDefault="00B51719" w:rsidP="00B51719">
      <w:pPr>
        <w:pStyle w:val="BodyText"/>
        <w:rPr>
          <w:rFonts w:ascii="Segoe UI"/>
        </w:rPr>
      </w:pPr>
    </w:p>
    <w:p w14:paraId="50EBB164" w14:textId="77777777" w:rsidR="00B51719" w:rsidRDefault="0014169D" w:rsidP="00B51719">
      <w:pPr>
        <w:pStyle w:val="BodyText"/>
        <w:ind w:left="820" w:right="987"/>
        <w:rPr>
          <w:rFonts w:ascii="Segoe UI"/>
          <w:color w:val="222529"/>
        </w:rPr>
      </w:pPr>
      <w:r>
        <w:rPr>
          <w:rFonts w:ascii="Segoe UI"/>
          <w:color w:val="222529"/>
        </w:rPr>
        <w:t>Differential evolution is in the same style, but the correspondences</w:t>
      </w:r>
      <w:r>
        <w:rPr>
          <w:rFonts w:ascii="Segoe UI"/>
          <w:color w:val="222529"/>
          <w:spacing w:val="1"/>
        </w:rPr>
        <w:t xml:space="preserve"> </w:t>
      </w:r>
      <w:r>
        <w:rPr>
          <w:rFonts w:ascii="Segoe UI"/>
          <w:color w:val="222529"/>
        </w:rPr>
        <w:t>are not as exact. The first big change is that DE is using actual real</w:t>
      </w:r>
      <w:r>
        <w:rPr>
          <w:rFonts w:ascii="Segoe UI"/>
          <w:color w:val="222529"/>
          <w:spacing w:val="1"/>
        </w:rPr>
        <w:t xml:space="preserve"> </w:t>
      </w:r>
      <w:r>
        <w:rPr>
          <w:rFonts w:ascii="Segoe UI"/>
          <w:color w:val="222529"/>
        </w:rPr>
        <w:t>numbers (in the strict mathematical sense-- they're implemented as</w:t>
      </w:r>
      <w:r>
        <w:rPr>
          <w:rFonts w:ascii="Segoe UI"/>
          <w:color w:val="222529"/>
          <w:spacing w:val="1"/>
        </w:rPr>
        <w:t xml:space="preserve"> </w:t>
      </w:r>
      <w:r>
        <w:rPr>
          <w:rFonts w:ascii="Segoe UI"/>
          <w:color w:val="222529"/>
        </w:rPr>
        <w:t>floats, or doubles, or whatever, but in theory they're ranging over the</w:t>
      </w:r>
      <w:r>
        <w:rPr>
          <w:rFonts w:ascii="Segoe UI"/>
          <w:color w:val="222529"/>
          <w:spacing w:val="-74"/>
        </w:rPr>
        <w:t xml:space="preserve"> </w:t>
      </w:r>
      <w:r>
        <w:rPr>
          <w:rFonts w:ascii="Segoe UI"/>
          <w:color w:val="222529"/>
        </w:rPr>
        <w:t>field of reals.) As a result, the ideas of mutation and crossover are</w:t>
      </w:r>
      <w:r>
        <w:rPr>
          <w:rFonts w:ascii="Segoe UI"/>
          <w:color w:val="222529"/>
          <w:spacing w:val="1"/>
        </w:rPr>
        <w:t xml:space="preserve"> </w:t>
      </w:r>
      <w:r>
        <w:rPr>
          <w:rFonts w:ascii="Segoe UI"/>
          <w:color w:val="222529"/>
        </w:rPr>
        <w:t>substantially different. The mutation operator is modified so far that</w:t>
      </w:r>
      <w:r>
        <w:rPr>
          <w:rFonts w:ascii="Segoe UI"/>
          <w:color w:val="222529"/>
          <w:spacing w:val="1"/>
        </w:rPr>
        <w:t xml:space="preserve"> </w:t>
      </w:r>
      <w:r>
        <w:rPr>
          <w:rFonts w:ascii="Segoe UI"/>
          <w:color w:val="222529"/>
        </w:rPr>
        <w:t>it's hard for me to even see why it's called mutation, as such, except</w:t>
      </w:r>
      <w:r>
        <w:rPr>
          <w:rFonts w:ascii="Segoe UI"/>
          <w:color w:val="222529"/>
          <w:spacing w:val="1"/>
        </w:rPr>
        <w:t xml:space="preserve"> </w:t>
      </w:r>
      <w:r>
        <w:rPr>
          <w:rFonts w:ascii="Segoe UI"/>
          <w:color w:val="222529"/>
        </w:rPr>
        <w:t>that it serves the same purpose of breaking things out of local</w:t>
      </w:r>
      <w:r>
        <w:rPr>
          <w:rFonts w:ascii="Segoe UI"/>
          <w:color w:val="222529"/>
          <w:spacing w:val="1"/>
        </w:rPr>
        <w:t xml:space="preserve"> </w:t>
      </w:r>
      <w:r>
        <w:rPr>
          <w:rFonts w:ascii="Segoe UI"/>
          <w:color w:val="222529"/>
        </w:rPr>
        <w:t>minima.</w:t>
      </w:r>
    </w:p>
    <w:p w14:paraId="7D0121E4" w14:textId="77777777" w:rsidR="00B51719" w:rsidRDefault="00B51719" w:rsidP="00B51719">
      <w:pPr>
        <w:pStyle w:val="BodyText"/>
        <w:ind w:left="820" w:right="987"/>
        <w:rPr>
          <w:rFonts w:ascii="Segoe UI"/>
          <w:color w:val="222529"/>
        </w:rPr>
      </w:pPr>
    </w:p>
    <w:p w14:paraId="2F7E1C7E" w14:textId="7D24F437" w:rsidR="00B51719" w:rsidRDefault="0014169D" w:rsidP="00B51719">
      <w:pPr>
        <w:pStyle w:val="BodyText"/>
        <w:ind w:left="820" w:right="971"/>
        <w:rPr>
          <w:rFonts w:ascii="Segoe UI"/>
          <w:color w:val="222529"/>
        </w:rPr>
      </w:pPr>
      <w:r>
        <w:rPr>
          <w:rFonts w:ascii="Segoe UI"/>
          <w:color w:val="222529"/>
        </w:rPr>
        <w:t>On the plus side, there are a handful of results showing DEs are often</w:t>
      </w:r>
      <w:r>
        <w:rPr>
          <w:rFonts w:ascii="Segoe UI"/>
          <w:color w:val="222529"/>
          <w:spacing w:val="-74"/>
        </w:rPr>
        <w:t xml:space="preserve"> </w:t>
      </w:r>
      <w:r>
        <w:rPr>
          <w:rFonts w:ascii="Segoe UI"/>
          <w:color w:val="222529"/>
        </w:rPr>
        <w:t>more effective and/or more efficient than genetic algorithms. And</w:t>
      </w:r>
      <w:r>
        <w:rPr>
          <w:rFonts w:ascii="Segoe UI"/>
          <w:color w:val="222529"/>
          <w:spacing w:val="1"/>
        </w:rPr>
        <w:t xml:space="preserve"> </w:t>
      </w:r>
      <w:r>
        <w:rPr>
          <w:rFonts w:ascii="Segoe UI"/>
          <w:color w:val="222529"/>
        </w:rPr>
        <w:t>when working in numerical optimization, it's nice to be able to</w:t>
      </w:r>
      <w:r>
        <w:rPr>
          <w:rFonts w:ascii="Segoe UI"/>
          <w:color w:val="222529"/>
          <w:spacing w:val="1"/>
        </w:rPr>
        <w:t xml:space="preserve"> </w:t>
      </w:r>
      <w:r>
        <w:rPr>
          <w:rFonts w:ascii="Segoe UI"/>
          <w:color w:val="222529"/>
        </w:rPr>
        <w:t>represent things as actual real numbers instead of having to work</w:t>
      </w:r>
      <w:r>
        <w:rPr>
          <w:rFonts w:ascii="Segoe UI"/>
          <w:color w:val="222529"/>
          <w:spacing w:val="1"/>
        </w:rPr>
        <w:t xml:space="preserve"> </w:t>
      </w:r>
      <w:r>
        <w:rPr>
          <w:rFonts w:ascii="Segoe UI"/>
          <w:color w:val="222529"/>
        </w:rPr>
        <w:t>your way around to a chromosomal kind of representation, first.</w:t>
      </w:r>
      <w:r>
        <w:rPr>
          <w:rFonts w:ascii="Segoe UI"/>
          <w:color w:val="222529"/>
          <w:spacing w:val="1"/>
        </w:rPr>
        <w:t xml:space="preserve"> </w:t>
      </w:r>
      <w:r>
        <w:rPr>
          <w:rFonts w:ascii="Segoe UI"/>
          <w:color w:val="222529"/>
        </w:rPr>
        <w:t>(Note: I've read about them, but I've not messed extensively with</w:t>
      </w:r>
      <w:r>
        <w:rPr>
          <w:rFonts w:ascii="Segoe UI"/>
          <w:color w:val="222529"/>
          <w:spacing w:val="1"/>
        </w:rPr>
        <w:t xml:space="preserve"> </w:t>
      </w:r>
      <w:r>
        <w:rPr>
          <w:rFonts w:ascii="Segoe UI"/>
          <w:color w:val="222529"/>
        </w:rPr>
        <w:t>them</w:t>
      </w:r>
      <w:r>
        <w:rPr>
          <w:rFonts w:ascii="Segoe UI"/>
          <w:color w:val="222529"/>
          <w:spacing w:val="-1"/>
        </w:rPr>
        <w:t xml:space="preserve"> </w:t>
      </w:r>
      <w:r>
        <w:rPr>
          <w:rFonts w:ascii="Segoe UI"/>
          <w:color w:val="222529"/>
        </w:rPr>
        <w:t>so I</w:t>
      </w:r>
      <w:r>
        <w:rPr>
          <w:rFonts w:ascii="Segoe UI"/>
          <w:color w:val="222529"/>
          <w:spacing w:val="-1"/>
        </w:rPr>
        <w:t xml:space="preserve"> </w:t>
      </w:r>
      <w:r>
        <w:rPr>
          <w:rFonts w:ascii="Segoe UI"/>
          <w:color w:val="222529"/>
        </w:rPr>
        <w:t>can't</w:t>
      </w:r>
      <w:r>
        <w:rPr>
          <w:rFonts w:ascii="Segoe UI"/>
          <w:color w:val="222529"/>
          <w:spacing w:val="-3"/>
        </w:rPr>
        <w:t xml:space="preserve"> </w:t>
      </w:r>
      <w:r>
        <w:rPr>
          <w:rFonts w:ascii="Segoe UI"/>
          <w:color w:val="222529"/>
        </w:rPr>
        <w:t>really</w:t>
      </w:r>
      <w:r>
        <w:rPr>
          <w:rFonts w:ascii="Segoe UI"/>
          <w:color w:val="222529"/>
          <w:spacing w:val="-1"/>
        </w:rPr>
        <w:t xml:space="preserve"> </w:t>
      </w:r>
      <w:r>
        <w:rPr>
          <w:rFonts w:ascii="Segoe UI"/>
          <w:color w:val="222529"/>
        </w:rPr>
        <w:t>comment</w:t>
      </w:r>
      <w:r>
        <w:rPr>
          <w:rFonts w:ascii="Segoe UI"/>
          <w:color w:val="222529"/>
          <w:spacing w:val="-1"/>
        </w:rPr>
        <w:t xml:space="preserve"> </w:t>
      </w:r>
      <w:r>
        <w:rPr>
          <w:rFonts w:ascii="Segoe UI"/>
          <w:color w:val="222529"/>
        </w:rPr>
        <w:t>from</w:t>
      </w:r>
      <w:r>
        <w:rPr>
          <w:rFonts w:ascii="Segoe UI"/>
          <w:color w:val="222529"/>
          <w:spacing w:val="-1"/>
        </w:rPr>
        <w:t xml:space="preserve"> </w:t>
      </w:r>
      <w:r>
        <w:rPr>
          <w:rFonts w:ascii="Segoe UI"/>
          <w:color w:val="222529"/>
        </w:rPr>
        <w:t>first hand</w:t>
      </w:r>
      <w:r>
        <w:rPr>
          <w:rFonts w:ascii="Segoe UI"/>
          <w:color w:val="222529"/>
          <w:spacing w:val="-1"/>
        </w:rPr>
        <w:t xml:space="preserve"> </w:t>
      </w:r>
      <w:r>
        <w:rPr>
          <w:rFonts w:ascii="Segoe UI"/>
          <w:color w:val="222529"/>
        </w:rPr>
        <w:t>knowledge.</w:t>
      </w:r>
    </w:p>
    <w:p w14:paraId="0DB9D167" w14:textId="7FC09AFC" w:rsidR="00493380" w:rsidRDefault="00493380" w:rsidP="00B51719">
      <w:pPr>
        <w:pStyle w:val="BodyText"/>
        <w:ind w:left="820" w:right="971"/>
        <w:rPr>
          <w:rFonts w:ascii="Segoe UI"/>
        </w:rPr>
      </w:pPr>
    </w:p>
    <w:p w14:paraId="1B06BD9F" w14:textId="77777777" w:rsidR="00493380" w:rsidRDefault="00493380">
      <w:pPr>
        <w:rPr>
          <w:rFonts w:ascii="Segoe UI" w:eastAsia="Calibri" w:hAnsi="Calibri" w:cs="Calibri"/>
          <w:sz w:val="28"/>
          <w:szCs w:val="28"/>
        </w:rPr>
      </w:pPr>
      <w:r>
        <w:rPr>
          <w:rFonts w:ascii="Segoe UI"/>
        </w:rPr>
        <w:br w:type="page"/>
      </w:r>
    </w:p>
    <w:p w14:paraId="073B0F24" w14:textId="64802DFC" w:rsidR="00493380" w:rsidRDefault="00493380" w:rsidP="00B51719">
      <w:pPr>
        <w:pStyle w:val="BodyText"/>
        <w:ind w:left="820" w:right="971"/>
        <w:rPr>
          <w:rFonts w:ascii="Segoe UI"/>
          <w:b/>
          <w:bCs/>
          <w:sz w:val="44"/>
          <w:szCs w:val="44"/>
        </w:rPr>
      </w:pPr>
      <w:r w:rsidRPr="00493380">
        <w:rPr>
          <w:rFonts w:ascii="Segoe UI"/>
          <w:b/>
          <w:bCs/>
          <w:sz w:val="44"/>
          <w:szCs w:val="44"/>
        </w:rPr>
        <w:lastRenderedPageBreak/>
        <w:t>Use-case</w:t>
      </w:r>
      <w:r>
        <w:rPr>
          <w:rFonts w:ascii="Segoe UI"/>
          <w:b/>
          <w:bCs/>
          <w:sz w:val="44"/>
          <w:szCs w:val="44"/>
        </w:rPr>
        <w:t xml:space="preserve"> :</w:t>
      </w:r>
    </w:p>
    <w:p w14:paraId="57315279" w14:textId="1A35C80C" w:rsidR="00493380" w:rsidRDefault="00493380" w:rsidP="00B51719">
      <w:pPr>
        <w:pStyle w:val="BodyText"/>
        <w:ind w:left="820" w:right="971"/>
        <w:rPr>
          <w:rFonts w:ascii="Segoe UI"/>
          <w:b/>
          <w:bCs/>
          <w:sz w:val="44"/>
          <w:szCs w:val="44"/>
        </w:rPr>
      </w:pPr>
    </w:p>
    <w:p w14:paraId="399BAC34" w14:textId="77777777" w:rsidR="00ED6065" w:rsidRDefault="00ED6065" w:rsidP="00B51719">
      <w:pPr>
        <w:pStyle w:val="BodyText"/>
        <w:ind w:left="820" w:right="971"/>
        <w:rPr>
          <w:noProof/>
        </w:rPr>
      </w:pPr>
    </w:p>
    <w:p w14:paraId="1C4830E7" w14:textId="264E4381" w:rsidR="00493380" w:rsidRPr="00493380" w:rsidRDefault="00ED6065" w:rsidP="00ED6065">
      <w:pPr>
        <w:pStyle w:val="BodyText"/>
        <w:ind w:right="971"/>
        <w:rPr>
          <w:rFonts w:ascii="Segoe UI"/>
          <w:b/>
          <w:bCs/>
          <w:sz w:val="44"/>
          <w:szCs w:val="44"/>
        </w:rPr>
      </w:pPr>
      <w:r>
        <w:rPr>
          <w:noProof/>
        </w:rPr>
        <w:br/>
      </w:r>
      <w:r w:rsidR="00493380">
        <w:rPr>
          <w:noProof/>
        </w:rPr>
        <w:drawing>
          <wp:inline distT="0" distB="0" distL="0" distR="0" wp14:anchorId="2B339DCE" wp14:editId="015C04C2">
            <wp:extent cx="5935980" cy="391005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3685" cy="3908542"/>
                    </a:xfrm>
                    <a:prstGeom prst="rect">
                      <a:avLst/>
                    </a:prstGeom>
                    <a:noFill/>
                    <a:ln>
                      <a:noFill/>
                    </a:ln>
                  </pic:spPr>
                </pic:pic>
              </a:graphicData>
            </a:graphic>
          </wp:inline>
        </w:drawing>
      </w:r>
    </w:p>
    <w:sectPr w:rsidR="00493380" w:rsidRPr="00493380">
      <w:pgSz w:w="12240" w:h="15840"/>
      <w:pgMar w:top="1360" w:right="560" w:bottom="280" w:left="1340" w:header="720" w:footer="720" w:gutter="0"/>
      <w:pgNumType w:start="4"/>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BB160D" w14:textId="77777777" w:rsidR="00A43DB7" w:rsidRDefault="00A43DB7" w:rsidP="00D53A17">
      <w:pPr>
        <w:spacing w:after="0" w:line="240" w:lineRule="auto"/>
      </w:pPr>
      <w:r>
        <w:separator/>
      </w:r>
    </w:p>
  </w:endnote>
  <w:endnote w:type="continuationSeparator" w:id="0">
    <w:p w14:paraId="35DE119D" w14:textId="77777777" w:rsidR="00A43DB7" w:rsidRDefault="00A43DB7" w:rsidP="00D53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82F3FF" w14:textId="77777777" w:rsidR="00A43DB7" w:rsidRDefault="00A43DB7" w:rsidP="00D53A17">
      <w:pPr>
        <w:spacing w:after="0" w:line="240" w:lineRule="auto"/>
      </w:pPr>
      <w:r>
        <w:separator/>
      </w:r>
    </w:p>
  </w:footnote>
  <w:footnote w:type="continuationSeparator" w:id="0">
    <w:p w14:paraId="0C8B91C3" w14:textId="77777777" w:rsidR="00A43DB7" w:rsidRDefault="00A43DB7" w:rsidP="00D53A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decimal"/>
      <w:lvlText w:val="%1."/>
      <w:lvlJc w:val="left"/>
      <w:pPr>
        <w:ind w:left="1602" w:hanging="423"/>
      </w:pPr>
      <w:rPr>
        <w:rFonts w:ascii="Calibri" w:eastAsia="Calibri" w:hAnsi="Calibri" w:cs="Calibri" w:hint="default"/>
        <w:b/>
        <w:bCs/>
        <w:spacing w:val="-1"/>
        <w:w w:val="100"/>
        <w:sz w:val="28"/>
        <w:szCs w:val="28"/>
        <w:lang w:val="en-US" w:eastAsia="en-US" w:bidi="ar-SA"/>
      </w:rPr>
    </w:lvl>
    <w:lvl w:ilvl="1">
      <w:numFmt w:val="bullet"/>
      <w:lvlText w:val="•"/>
      <w:lvlJc w:val="left"/>
      <w:pPr>
        <w:ind w:left="2474" w:hanging="423"/>
      </w:pPr>
      <w:rPr>
        <w:rFonts w:hint="default"/>
        <w:lang w:val="en-US" w:eastAsia="en-US" w:bidi="ar-SA"/>
      </w:rPr>
    </w:lvl>
    <w:lvl w:ilvl="2">
      <w:numFmt w:val="bullet"/>
      <w:lvlText w:val="•"/>
      <w:lvlJc w:val="left"/>
      <w:pPr>
        <w:ind w:left="3348" w:hanging="423"/>
      </w:pPr>
      <w:rPr>
        <w:rFonts w:hint="default"/>
        <w:lang w:val="en-US" w:eastAsia="en-US" w:bidi="ar-SA"/>
      </w:rPr>
    </w:lvl>
    <w:lvl w:ilvl="3">
      <w:numFmt w:val="bullet"/>
      <w:lvlText w:val="•"/>
      <w:lvlJc w:val="left"/>
      <w:pPr>
        <w:ind w:left="4222" w:hanging="423"/>
      </w:pPr>
      <w:rPr>
        <w:rFonts w:hint="default"/>
        <w:lang w:val="en-US" w:eastAsia="en-US" w:bidi="ar-SA"/>
      </w:rPr>
    </w:lvl>
    <w:lvl w:ilvl="4">
      <w:numFmt w:val="bullet"/>
      <w:lvlText w:val="•"/>
      <w:lvlJc w:val="left"/>
      <w:pPr>
        <w:ind w:left="5096"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844" w:hanging="423"/>
      </w:pPr>
      <w:rPr>
        <w:rFonts w:hint="default"/>
        <w:lang w:val="en-US" w:eastAsia="en-US" w:bidi="ar-SA"/>
      </w:rPr>
    </w:lvl>
    <w:lvl w:ilvl="7">
      <w:numFmt w:val="bullet"/>
      <w:lvlText w:val="•"/>
      <w:lvlJc w:val="left"/>
      <w:pPr>
        <w:ind w:left="7718" w:hanging="423"/>
      </w:pPr>
      <w:rPr>
        <w:rFonts w:hint="default"/>
        <w:lang w:val="en-US" w:eastAsia="en-US" w:bidi="ar-SA"/>
      </w:rPr>
    </w:lvl>
    <w:lvl w:ilvl="8">
      <w:numFmt w:val="bullet"/>
      <w:lvlText w:val="•"/>
      <w:lvlJc w:val="left"/>
      <w:pPr>
        <w:ind w:left="8592" w:hanging="423"/>
      </w:pPr>
      <w:rPr>
        <w:rFonts w:hint="default"/>
        <w:lang w:val="en-US" w:eastAsia="en-US" w:bidi="ar-SA"/>
      </w:rPr>
    </w:lvl>
  </w:abstractNum>
  <w:abstractNum w:abstractNumId="1">
    <w:nsid w:val="BF205925"/>
    <w:multiLevelType w:val="multilevel"/>
    <w:tmpl w:val="BF205925"/>
    <w:lvl w:ilvl="0">
      <w:start w:val="1"/>
      <w:numFmt w:val="decimal"/>
      <w:lvlText w:val="%1."/>
      <w:lvlJc w:val="left"/>
      <w:pPr>
        <w:ind w:left="820" w:hanging="360"/>
      </w:pPr>
      <w:rPr>
        <w:rFonts w:ascii="Cambria" w:eastAsia="Cambria" w:hAnsi="Cambria" w:cs="Cambria" w:hint="default"/>
        <w:color w:val="404040"/>
        <w:spacing w:val="-1"/>
        <w:w w:val="100"/>
        <w:sz w:val="30"/>
        <w:szCs w:val="30"/>
        <w:lang w:val="en-US" w:eastAsia="en-US" w:bidi="ar-SA"/>
      </w:rPr>
    </w:lvl>
    <w:lvl w:ilvl="1">
      <w:start w:val="1"/>
      <w:numFmt w:val="decimal"/>
      <w:lvlText w:val="%2."/>
      <w:lvlJc w:val="left"/>
      <w:pPr>
        <w:ind w:left="1540" w:hanging="360"/>
      </w:pPr>
      <w:rPr>
        <w:rFonts w:ascii="Calibri" w:eastAsia="Calibri" w:hAnsi="Calibri" w:cs="Calibri" w:hint="default"/>
        <w:b/>
        <w:bCs/>
        <w:spacing w:val="-1"/>
        <w:w w:val="100"/>
        <w:sz w:val="28"/>
        <w:szCs w:val="28"/>
        <w:lang w:val="en-US" w:eastAsia="en-US" w:bidi="ar-SA"/>
      </w:rPr>
    </w:lvl>
    <w:lvl w:ilvl="2">
      <w:numFmt w:val="bullet"/>
      <w:lvlText w:val="•"/>
      <w:lvlJc w:val="left"/>
      <w:pPr>
        <w:ind w:left="2517" w:hanging="360"/>
      </w:pPr>
      <w:rPr>
        <w:rFonts w:hint="default"/>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73"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384" w:hanging="360"/>
      </w:pPr>
      <w:rPr>
        <w:rFonts w:hint="default"/>
        <w:lang w:val="en-US" w:eastAsia="en-US" w:bidi="ar-SA"/>
      </w:rPr>
    </w:lvl>
  </w:abstractNum>
  <w:abstractNum w:abstractNumId="2">
    <w:nsid w:val="CF092B84"/>
    <w:multiLevelType w:val="multilevel"/>
    <w:tmpl w:val="CF092B84"/>
    <w:lvl w:ilvl="0">
      <w:start w:val="1"/>
      <w:numFmt w:val="decimal"/>
      <w:lvlText w:val="%1)"/>
      <w:lvlJc w:val="left"/>
      <w:pPr>
        <w:ind w:left="551" w:hanging="360"/>
      </w:pPr>
      <w:rPr>
        <w:rFonts w:ascii="Calibri" w:eastAsia="Calibri" w:hAnsi="Calibri" w:cs="Calibri" w:hint="default"/>
        <w:spacing w:val="-1"/>
        <w:w w:val="100"/>
        <w:sz w:val="28"/>
        <w:szCs w:val="28"/>
        <w:lang w:val="en-US" w:eastAsia="en-US" w:bidi="ar-SA"/>
      </w:rPr>
    </w:lvl>
    <w:lvl w:ilvl="1">
      <w:numFmt w:val="bullet"/>
      <w:lvlText w:val=""/>
      <w:lvlJc w:val="left"/>
      <w:pPr>
        <w:ind w:left="911" w:hanging="360"/>
      </w:pPr>
      <w:rPr>
        <w:rFonts w:hint="default"/>
        <w:w w:val="99"/>
        <w:lang w:val="en-US" w:eastAsia="en-US" w:bidi="ar-SA"/>
      </w:rPr>
    </w:lvl>
    <w:lvl w:ilvl="2">
      <w:numFmt w:val="bullet"/>
      <w:lvlText w:val="•"/>
      <w:lvlJc w:val="left"/>
      <w:pPr>
        <w:ind w:left="1966" w:hanging="360"/>
      </w:pPr>
      <w:rPr>
        <w:rFonts w:hint="default"/>
        <w:lang w:val="en-US" w:eastAsia="en-US" w:bidi="ar-SA"/>
      </w:rPr>
    </w:lvl>
    <w:lvl w:ilvl="3">
      <w:numFmt w:val="bullet"/>
      <w:lvlText w:val="•"/>
      <w:lvlJc w:val="left"/>
      <w:pPr>
        <w:ind w:left="3013"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5106" w:hanging="360"/>
      </w:pPr>
      <w:rPr>
        <w:rFonts w:hint="default"/>
        <w:lang w:val="en-US" w:eastAsia="en-US" w:bidi="ar-SA"/>
      </w:rPr>
    </w:lvl>
    <w:lvl w:ilvl="6">
      <w:numFmt w:val="bullet"/>
      <w:lvlText w:val="•"/>
      <w:lvlJc w:val="left"/>
      <w:pPr>
        <w:ind w:left="6153"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3">
    <w:nsid w:val="070BFBFA"/>
    <w:multiLevelType w:val="multilevel"/>
    <w:tmpl w:val="59ADCABA"/>
    <w:lvl w:ilvl="0">
      <w:numFmt w:val="bullet"/>
      <w:lvlText w:val=""/>
      <w:lvlJc w:val="left"/>
      <w:pPr>
        <w:ind w:left="810" w:hanging="360"/>
      </w:pPr>
      <w:rPr>
        <w:rFonts w:hint="default"/>
        <w:w w:val="99"/>
        <w:lang w:val="en-US" w:eastAsia="en-US" w:bidi="ar-SA"/>
      </w:rPr>
    </w:lvl>
    <w:lvl w:ilvl="1">
      <w:numFmt w:val="bullet"/>
      <w:lvlText w:val=""/>
      <w:lvlJc w:val="left"/>
      <w:pPr>
        <w:ind w:left="2981" w:hanging="360"/>
      </w:pPr>
      <w:rPr>
        <w:rFonts w:ascii="Wingdings" w:eastAsia="Wingdings" w:hAnsi="Wingdings" w:cs="Wingdings" w:hint="default"/>
        <w:w w:val="100"/>
        <w:sz w:val="28"/>
        <w:szCs w:val="28"/>
        <w:lang w:val="en-US" w:eastAsia="en-US" w:bidi="ar-SA"/>
      </w:rPr>
    </w:lvl>
    <w:lvl w:ilvl="2">
      <w:numFmt w:val="bullet"/>
      <w:lvlText w:val="•"/>
      <w:lvlJc w:val="left"/>
      <w:pPr>
        <w:ind w:left="3797" w:hanging="360"/>
      </w:pPr>
      <w:rPr>
        <w:rFonts w:hint="default"/>
        <w:lang w:val="en-US" w:eastAsia="en-US" w:bidi="ar-SA"/>
      </w:rPr>
    </w:lvl>
    <w:lvl w:ilvl="3">
      <w:numFmt w:val="bullet"/>
      <w:lvlText w:val="•"/>
      <w:lvlJc w:val="left"/>
      <w:pPr>
        <w:ind w:left="4615" w:hanging="360"/>
      </w:pPr>
      <w:rPr>
        <w:rFonts w:hint="default"/>
        <w:lang w:val="en-US" w:eastAsia="en-US" w:bidi="ar-SA"/>
      </w:rPr>
    </w:lvl>
    <w:lvl w:ilvl="4">
      <w:numFmt w:val="bullet"/>
      <w:lvlText w:val="•"/>
      <w:lvlJc w:val="left"/>
      <w:pPr>
        <w:ind w:left="5433" w:hanging="360"/>
      </w:pPr>
      <w:rPr>
        <w:rFonts w:hint="default"/>
        <w:lang w:val="en-US" w:eastAsia="en-US" w:bidi="ar-SA"/>
      </w:rPr>
    </w:lvl>
    <w:lvl w:ilvl="5">
      <w:numFmt w:val="bullet"/>
      <w:lvlText w:val="•"/>
      <w:lvlJc w:val="left"/>
      <w:pPr>
        <w:ind w:left="6251" w:hanging="360"/>
      </w:pPr>
      <w:rPr>
        <w:rFonts w:hint="default"/>
        <w:lang w:val="en-US" w:eastAsia="en-US" w:bidi="ar-SA"/>
      </w:rPr>
    </w:lvl>
    <w:lvl w:ilvl="6">
      <w:numFmt w:val="bullet"/>
      <w:lvlText w:val="•"/>
      <w:lvlJc w:val="left"/>
      <w:pPr>
        <w:ind w:left="7068" w:hanging="360"/>
      </w:pPr>
      <w:rPr>
        <w:rFonts w:hint="default"/>
        <w:lang w:val="en-US" w:eastAsia="en-US" w:bidi="ar-SA"/>
      </w:rPr>
    </w:lvl>
    <w:lvl w:ilvl="7">
      <w:numFmt w:val="bullet"/>
      <w:lvlText w:val="•"/>
      <w:lvlJc w:val="left"/>
      <w:pPr>
        <w:ind w:left="7886" w:hanging="360"/>
      </w:pPr>
      <w:rPr>
        <w:rFonts w:hint="default"/>
        <w:lang w:val="en-US" w:eastAsia="en-US" w:bidi="ar-SA"/>
      </w:rPr>
    </w:lvl>
    <w:lvl w:ilvl="8">
      <w:numFmt w:val="bullet"/>
      <w:lvlText w:val="•"/>
      <w:lvlJc w:val="left"/>
      <w:pPr>
        <w:ind w:left="8704" w:hanging="360"/>
      </w:pPr>
      <w:rPr>
        <w:rFonts w:hint="default"/>
        <w:lang w:val="en-US" w:eastAsia="en-US" w:bidi="ar-SA"/>
      </w:rPr>
    </w:lvl>
  </w:abstractNum>
  <w:abstractNum w:abstractNumId="4">
    <w:nsid w:val="0B5239D9"/>
    <w:multiLevelType w:val="multilevel"/>
    <w:tmpl w:val="BF205925"/>
    <w:lvl w:ilvl="0">
      <w:start w:val="1"/>
      <w:numFmt w:val="decimal"/>
      <w:lvlText w:val="%1."/>
      <w:lvlJc w:val="left"/>
      <w:pPr>
        <w:ind w:left="820" w:hanging="360"/>
      </w:pPr>
      <w:rPr>
        <w:rFonts w:ascii="Cambria" w:eastAsia="Cambria" w:hAnsi="Cambria" w:cs="Cambria" w:hint="default"/>
        <w:color w:val="404040"/>
        <w:spacing w:val="-1"/>
        <w:w w:val="100"/>
        <w:sz w:val="30"/>
        <w:szCs w:val="30"/>
        <w:lang w:val="en-US" w:eastAsia="en-US" w:bidi="ar-SA"/>
      </w:rPr>
    </w:lvl>
    <w:lvl w:ilvl="1">
      <w:start w:val="1"/>
      <w:numFmt w:val="decimal"/>
      <w:lvlText w:val="%2."/>
      <w:lvlJc w:val="left"/>
      <w:pPr>
        <w:ind w:left="1540" w:hanging="360"/>
      </w:pPr>
      <w:rPr>
        <w:rFonts w:ascii="Calibri" w:eastAsia="Calibri" w:hAnsi="Calibri" w:cs="Calibri" w:hint="default"/>
        <w:b/>
        <w:bCs/>
        <w:spacing w:val="-1"/>
        <w:w w:val="100"/>
        <w:sz w:val="28"/>
        <w:szCs w:val="28"/>
        <w:lang w:val="en-US" w:eastAsia="en-US" w:bidi="ar-SA"/>
      </w:rPr>
    </w:lvl>
    <w:lvl w:ilvl="2">
      <w:numFmt w:val="bullet"/>
      <w:lvlText w:val="•"/>
      <w:lvlJc w:val="left"/>
      <w:pPr>
        <w:ind w:left="2517" w:hanging="360"/>
      </w:pPr>
      <w:rPr>
        <w:rFonts w:hint="default"/>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73"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384" w:hanging="360"/>
      </w:pPr>
      <w:rPr>
        <w:rFonts w:hint="default"/>
        <w:lang w:val="en-US" w:eastAsia="en-US" w:bidi="ar-SA"/>
      </w:rPr>
    </w:lvl>
  </w:abstractNum>
  <w:abstractNum w:abstractNumId="5">
    <w:nsid w:val="1E8E0B9A"/>
    <w:multiLevelType w:val="multilevel"/>
    <w:tmpl w:val="59ADCABA"/>
    <w:lvl w:ilvl="0">
      <w:numFmt w:val="bullet"/>
      <w:lvlText w:val=""/>
      <w:lvlJc w:val="left"/>
      <w:pPr>
        <w:ind w:left="810" w:hanging="360"/>
      </w:pPr>
      <w:rPr>
        <w:rFonts w:hint="default"/>
        <w:w w:val="99"/>
        <w:lang w:val="en-US" w:eastAsia="en-US" w:bidi="ar-SA"/>
      </w:rPr>
    </w:lvl>
    <w:lvl w:ilvl="1">
      <w:numFmt w:val="bullet"/>
      <w:lvlText w:val=""/>
      <w:lvlJc w:val="left"/>
      <w:pPr>
        <w:ind w:left="2981" w:hanging="360"/>
      </w:pPr>
      <w:rPr>
        <w:rFonts w:ascii="Wingdings" w:eastAsia="Wingdings" w:hAnsi="Wingdings" w:cs="Wingdings" w:hint="default"/>
        <w:w w:val="100"/>
        <w:sz w:val="28"/>
        <w:szCs w:val="28"/>
        <w:lang w:val="en-US" w:eastAsia="en-US" w:bidi="ar-SA"/>
      </w:rPr>
    </w:lvl>
    <w:lvl w:ilvl="2">
      <w:numFmt w:val="bullet"/>
      <w:lvlText w:val="•"/>
      <w:lvlJc w:val="left"/>
      <w:pPr>
        <w:ind w:left="3797" w:hanging="360"/>
      </w:pPr>
      <w:rPr>
        <w:rFonts w:hint="default"/>
        <w:lang w:val="en-US" w:eastAsia="en-US" w:bidi="ar-SA"/>
      </w:rPr>
    </w:lvl>
    <w:lvl w:ilvl="3">
      <w:numFmt w:val="bullet"/>
      <w:lvlText w:val="•"/>
      <w:lvlJc w:val="left"/>
      <w:pPr>
        <w:ind w:left="4615" w:hanging="360"/>
      </w:pPr>
      <w:rPr>
        <w:rFonts w:hint="default"/>
        <w:lang w:val="en-US" w:eastAsia="en-US" w:bidi="ar-SA"/>
      </w:rPr>
    </w:lvl>
    <w:lvl w:ilvl="4">
      <w:numFmt w:val="bullet"/>
      <w:lvlText w:val="•"/>
      <w:lvlJc w:val="left"/>
      <w:pPr>
        <w:ind w:left="5433" w:hanging="360"/>
      </w:pPr>
      <w:rPr>
        <w:rFonts w:hint="default"/>
        <w:lang w:val="en-US" w:eastAsia="en-US" w:bidi="ar-SA"/>
      </w:rPr>
    </w:lvl>
    <w:lvl w:ilvl="5">
      <w:numFmt w:val="bullet"/>
      <w:lvlText w:val="•"/>
      <w:lvlJc w:val="left"/>
      <w:pPr>
        <w:ind w:left="6251" w:hanging="360"/>
      </w:pPr>
      <w:rPr>
        <w:rFonts w:hint="default"/>
        <w:lang w:val="en-US" w:eastAsia="en-US" w:bidi="ar-SA"/>
      </w:rPr>
    </w:lvl>
    <w:lvl w:ilvl="6">
      <w:numFmt w:val="bullet"/>
      <w:lvlText w:val="•"/>
      <w:lvlJc w:val="left"/>
      <w:pPr>
        <w:ind w:left="7068" w:hanging="360"/>
      </w:pPr>
      <w:rPr>
        <w:rFonts w:hint="default"/>
        <w:lang w:val="en-US" w:eastAsia="en-US" w:bidi="ar-SA"/>
      </w:rPr>
    </w:lvl>
    <w:lvl w:ilvl="7">
      <w:numFmt w:val="bullet"/>
      <w:lvlText w:val="•"/>
      <w:lvlJc w:val="left"/>
      <w:pPr>
        <w:ind w:left="7886" w:hanging="360"/>
      </w:pPr>
      <w:rPr>
        <w:rFonts w:hint="default"/>
        <w:lang w:val="en-US" w:eastAsia="en-US" w:bidi="ar-SA"/>
      </w:rPr>
    </w:lvl>
    <w:lvl w:ilvl="8">
      <w:numFmt w:val="bullet"/>
      <w:lvlText w:val="•"/>
      <w:lvlJc w:val="left"/>
      <w:pPr>
        <w:ind w:left="8704" w:hanging="360"/>
      </w:pPr>
      <w:rPr>
        <w:rFonts w:hint="default"/>
        <w:lang w:val="en-US" w:eastAsia="en-US" w:bidi="ar-SA"/>
      </w:rPr>
    </w:lvl>
  </w:abstractNum>
  <w:abstractNum w:abstractNumId="6">
    <w:nsid w:val="59ADCABA"/>
    <w:multiLevelType w:val="multilevel"/>
    <w:tmpl w:val="59ADCABA"/>
    <w:lvl w:ilvl="0">
      <w:numFmt w:val="bullet"/>
      <w:lvlText w:val=""/>
      <w:lvlJc w:val="left"/>
      <w:pPr>
        <w:ind w:left="810" w:hanging="360"/>
      </w:pPr>
      <w:rPr>
        <w:rFonts w:hint="default"/>
        <w:w w:val="99"/>
        <w:lang w:val="en-US" w:eastAsia="en-US" w:bidi="ar-SA"/>
      </w:rPr>
    </w:lvl>
    <w:lvl w:ilvl="1">
      <w:numFmt w:val="bullet"/>
      <w:lvlText w:val=""/>
      <w:lvlJc w:val="left"/>
      <w:pPr>
        <w:ind w:left="2981" w:hanging="360"/>
      </w:pPr>
      <w:rPr>
        <w:rFonts w:ascii="Wingdings" w:eastAsia="Wingdings" w:hAnsi="Wingdings" w:cs="Wingdings" w:hint="default"/>
        <w:w w:val="100"/>
        <w:sz w:val="28"/>
        <w:szCs w:val="28"/>
        <w:lang w:val="en-US" w:eastAsia="en-US" w:bidi="ar-SA"/>
      </w:rPr>
    </w:lvl>
    <w:lvl w:ilvl="2">
      <w:numFmt w:val="bullet"/>
      <w:lvlText w:val="•"/>
      <w:lvlJc w:val="left"/>
      <w:pPr>
        <w:ind w:left="3797" w:hanging="360"/>
      </w:pPr>
      <w:rPr>
        <w:rFonts w:hint="default"/>
        <w:lang w:val="en-US" w:eastAsia="en-US" w:bidi="ar-SA"/>
      </w:rPr>
    </w:lvl>
    <w:lvl w:ilvl="3">
      <w:numFmt w:val="bullet"/>
      <w:lvlText w:val="•"/>
      <w:lvlJc w:val="left"/>
      <w:pPr>
        <w:ind w:left="4615" w:hanging="360"/>
      </w:pPr>
      <w:rPr>
        <w:rFonts w:hint="default"/>
        <w:lang w:val="en-US" w:eastAsia="en-US" w:bidi="ar-SA"/>
      </w:rPr>
    </w:lvl>
    <w:lvl w:ilvl="4">
      <w:numFmt w:val="bullet"/>
      <w:lvlText w:val="•"/>
      <w:lvlJc w:val="left"/>
      <w:pPr>
        <w:ind w:left="5433" w:hanging="360"/>
      </w:pPr>
      <w:rPr>
        <w:rFonts w:hint="default"/>
        <w:lang w:val="en-US" w:eastAsia="en-US" w:bidi="ar-SA"/>
      </w:rPr>
    </w:lvl>
    <w:lvl w:ilvl="5">
      <w:numFmt w:val="bullet"/>
      <w:lvlText w:val="•"/>
      <w:lvlJc w:val="left"/>
      <w:pPr>
        <w:ind w:left="6251" w:hanging="360"/>
      </w:pPr>
      <w:rPr>
        <w:rFonts w:hint="default"/>
        <w:lang w:val="en-US" w:eastAsia="en-US" w:bidi="ar-SA"/>
      </w:rPr>
    </w:lvl>
    <w:lvl w:ilvl="6">
      <w:numFmt w:val="bullet"/>
      <w:lvlText w:val="•"/>
      <w:lvlJc w:val="left"/>
      <w:pPr>
        <w:ind w:left="7068" w:hanging="360"/>
      </w:pPr>
      <w:rPr>
        <w:rFonts w:hint="default"/>
        <w:lang w:val="en-US" w:eastAsia="en-US" w:bidi="ar-SA"/>
      </w:rPr>
    </w:lvl>
    <w:lvl w:ilvl="7">
      <w:numFmt w:val="bullet"/>
      <w:lvlText w:val="•"/>
      <w:lvlJc w:val="left"/>
      <w:pPr>
        <w:ind w:left="7886" w:hanging="360"/>
      </w:pPr>
      <w:rPr>
        <w:rFonts w:hint="default"/>
        <w:lang w:val="en-US" w:eastAsia="en-US" w:bidi="ar-SA"/>
      </w:rPr>
    </w:lvl>
    <w:lvl w:ilvl="8">
      <w:numFmt w:val="bullet"/>
      <w:lvlText w:val="•"/>
      <w:lvlJc w:val="left"/>
      <w:pPr>
        <w:ind w:left="8704" w:hanging="360"/>
      </w:pPr>
      <w:rPr>
        <w:rFonts w:hint="default"/>
        <w:lang w:val="en-US" w:eastAsia="en-US" w:bidi="ar-SA"/>
      </w:rPr>
    </w:lvl>
  </w:abstractNum>
  <w:abstractNum w:abstractNumId="7">
    <w:nsid w:val="79987304"/>
    <w:multiLevelType w:val="multilevel"/>
    <w:tmpl w:val="CF092B84"/>
    <w:lvl w:ilvl="0">
      <w:start w:val="1"/>
      <w:numFmt w:val="decimal"/>
      <w:lvlText w:val="%1)"/>
      <w:lvlJc w:val="left"/>
      <w:pPr>
        <w:ind w:left="551" w:hanging="360"/>
      </w:pPr>
      <w:rPr>
        <w:rFonts w:ascii="Calibri" w:eastAsia="Calibri" w:hAnsi="Calibri" w:cs="Calibri" w:hint="default"/>
        <w:spacing w:val="-1"/>
        <w:w w:val="100"/>
        <w:sz w:val="28"/>
        <w:szCs w:val="28"/>
        <w:lang w:val="en-US" w:eastAsia="en-US" w:bidi="ar-SA"/>
      </w:rPr>
    </w:lvl>
    <w:lvl w:ilvl="1">
      <w:numFmt w:val="bullet"/>
      <w:lvlText w:val=""/>
      <w:lvlJc w:val="left"/>
      <w:pPr>
        <w:ind w:left="911" w:hanging="360"/>
      </w:pPr>
      <w:rPr>
        <w:rFonts w:hint="default"/>
        <w:w w:val="99"/>
        <w:lang w:val="en-US" w:eastAsia="en-US" w:bidi="ar-SA"/>
      </w:rPr>
    </w:lvl>
    <w:lvl w:ilvl="2">
      <w:numFmt w:val="bullet"/>
      <w:lvlText w:val="•"/>
      <w:lvlJc w:val="left"/>
      <w:pPr>
        <w:ind w:left="1966" w:hanging="360"/>
      </w:pPr>
      <w:rPr>
        <w:rFonts w:hint="default"/>
        <w:lang w:val="en-US" w:eastAsia="en-US" w:bidi="ar-SA"/>
      </w:rPr>
    </w:lvl>
    <w:lvl w:ilvl="3">
      <w:numFmt w:val="bullet"/>
      <w:lvlText w:val="•"/>
      <w:lvlJc w:val="left"/>
      <w:pPr>
        <w:ind w:left="3013"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5106" w:hanging="360"/>
      </w:pPr>
      <w:rPr>
        <w:rFonts w:hint="default"/>
        <w:lang w:val="en-US" w:eastAsia="en-US" w:bidi="ar-SA"/>
      </w:rPr>
    </w:lvl>
    <w:lvl w:ilvl="6">
      <w:numFmt w:val="bullet"/>
      <w:lvlText w:val="•"/>
      <w:lvlJc w:val="left"/>
      <w:pPr>
        <w:ind w:left="6153"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num w:numId="1">
    <w:abstractNumId w:val="2"/>
  </w:num>
  <w:num w:numId="2">
    <w:abstractNumId w:val="6"/>
  </w:num>
  <w:num w:numId="3">
    <w:abstractNumId w:val="1"/>
  </w:num>
  <w:num w:numId="4">
    <w:abstractNumId w:val="0"/>
  </w:num>
  <w:num w:numId="5">
    <w:abstractNumId w:val="7"/>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BC9"/>
    <w:rsid w:val="000E5AF6"/>
    <w:rsid w:val="00103B97"/>
    <w:rsid w:val="0014169D"/>
    <w:rsid w:val="001B2A89"/>
    <w:rsid w:val="001D6BCC"/>
    <w:rsid w:val="00285647"/>
    <w:rsid w:val="002A7C84"/>
    <w:rsid w:val="003071AA"/>
    <w:rsid w:val="00414A6A"/>
    <w:rsid w:val="00463BC9"/>
    <w:rsid w:val="00493380"/>
    <w:rsid w:val="004C016E"/>
    <w:rsid w:val="00572255"/>
    <w:rsid w:val="00805FD3"/>
    <w:rsid w:val="00947EA1"/>
    <w:rsid w:val="00A43DB7"/>
    <w:rsid w:val="00B51719"/>
    <w:rsid w:val="00D34A4F"/>
    <w:rsid w:val="00D53A17"/>
    <w:rsid w:val="00D70F22"/>
    <w:rsid w:val="00ED6065"/>
    <w:rsid w:val="00F02BB9"/>
    <w:rsid w:val="00F377F9"/>
    <w:rsid w:val="00F9046E"/>
    <w:rsid w:val="00FE19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1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6B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qFormat/>
    <w:rsid w:val="001D6BCC"/>
    <w:pPr>
      <w:widowControl w:val="0"/>
      <w:autoSpaceDE w:val="0"/>
      <w:autoSpaceDN w:val="0"/>
      <w:spacing w:before="79" w:after="0" w:line="240" w:lineRule="auto"/>
      <w:ind w:left="820" w:hanging="361"/>
      <w:outlineLvl w:val="1"/>
    </w:pPr>
    <w:rPr>
      <w:rFonts w:ascii="Calibri" w:eastAsia="Calibri" w:hAnsi="Calibri" w:cs="Calibri"/>
      <w:b/>
      <w:bCs/>
      <w:sz w:val="44"/>
      <w:szCs w:val="44"/>
    </w:rPr>
  </w:style>
  <w:style w:type="paragraph" w:styleId="Heading3">
    <w:name w:val="heading 3"/>
    <w:basedOn w:val="Normal"/>
    <w:next w:val="Normal"/>
    <w:link w:val="Heading3Char"/>
    <w:uiPriority w:val="9"/>
    <w:semiHidden/>
    <w:unhideWhenUsed/>
    <w:qFormat/>
    <w:rsid w:val="001D6B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01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1D6BCC"/>
    <w:rPr>
      <w:rFonts w:ascii="Calibri" w:eastAsia="Calibri" w:hAnsi="Calibri" w:cs="Calibri"/>
      <w:b/>
      <w:bCs/>
      <w:sz w:val="44"/>
      <w:szCs w:val="44"/>
    </w:rPr>
  </w:style>
  <w:style w:type="paragraph" w:styleId="BodyText">
    <w:name w:val="Body Text"/>
    <w:basedOn w:val="Normal"/>
    <w:link w:val="BodyTextChar"/>
    <w:uiPriority w:val="1"/>
    <w:qFormat/>
    <w:rsid w:val="001D6BCC"/>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1D6BCC"/>
    <w:rPr>
      <w:rFonts w:ascii="Calibri" w:eastAsia="Calibri" w:hAnsi="Calibri" w:cs="Calibri"/>
      <w:sz w:val="28"/>
      <w:szCs w:val="28"/>
    </w:rPr>
  </w:style>
  <w:style w:type="character" w:customStyle="1" w:styleId="Heading1Char">
    <w:name w:val="Heading 1 Char"/>
    <w:basedOn w:val="DefaultParagraphFont"/>
    <w:link w:val="Heading1"/>
    <w:uiPriority w:val="9"/>
    <w:rsid w:val="001D6BC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1D6BCC"/>
    <w:pPr>
      <w:widowControl w:val="0"/>
      <w:autoSpaceDE w:val="0"/>
      <w:autoSpaceDN w:val="0"/>
      <w:spacing w:after="0" w:line="240" w:lineRule="auto"/>
      <w:ind w:left="820" w:hanging="361"/>
    </w:pPr>
    <w:rPr>
      <w:rFonts w:ascii="Calibri" w:eastAsia="Calibri" w:hAnsi="Calibri" w:cs="Calibri"/>
    </w:rPr>
  </w:style>
  <w:style w:type="character" w:customStyle="1" w:styleId="Heading3Char">
    <w:name w:val="Heading 3 Char"/>
    <w:basedOn w:val="DefaultParagraphFont"/>
    <w:link w:val="Heading3"/>
    <w:uiPriority w:val="9"/>
    <w:semiHidden/>
    <w:rsid w:val="001D6B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5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A17"/>
  </w:style>
  <w:style w:type="paragraph" w:styleId="Footer">
    <w:name w:val="footer"/>
    <w:basedOn w:val="Normal"/>
    <w:link w:val="FooterChar"/>
    <w:uiPriority w:val="99"/>
    <w:unhideWhenUsed/>
    <w:rsid w:val="00D5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A17"/>
  </w:style>
  <w:style w:type="paragraph" w:styleId="BalloonText">
    <w:name w:val="Balloon Text"/>
    <w:basedOn w:val="Normal"/>
    <w:link w:val="BalloonTextChar"/>
    <w:uiPriority w:val="99"/>
    <w:semiHidden/>
    <w:unhideWhenUsed/>
    <w:rsid w:val="00ED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6B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qFormat/>
    <w:rsid w:val="001D6BCC"/>
    <w:pPr>
      <w:widowControl w:val="0"/>
      <w:autoSpaceDE w:val="0"/>
      <w:autoSpaceDN w:val="0"/>
      <w:spacing w:before="79" w:after="0" w:line="240" w:lineRule="auto"/>
      <w:ind w:left="820" w:hanging="361"/>
      <w:outlineLvl w:val="1"/>
    </w:pPr>
    <w:rPr>
      <w:rFonts w:ascii="Calibri" w:eastAsia="Calibri" w:hAnsi="Calibri" w:cs="Calibri"/>
      <w:b/>
      <w:bCs/>
      <w:sz w:val="44"/>
      <w:szCs w:val="44"/>
    </w:rPr>
  </w:style>
  <w:style w:type="paragraph" w:styleId="Heading3">
    <w:name w:val="heading 3"/>
    <w:basedOn w:val="Normal"/>
    <w:next w:val="Normal"/>
    <w:link w:val="Heading3Char"/>
    <w:uiPriority w:val="9"/>
    <w:semiHidden/>
    <w:unhideWhenUsed/>
    <w:qFormat/>
    <w:rsid w:val="001D6B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01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1D6BCC"/>
    <w:rPr>
      <w:rFonts w:ascii="Calibri" w:eastAsia="Calibri" w:hAnsi="Calibri" w:cs="Calibri"/>
      <w:b/>
      <w:bCs/>
      <w:sz w:val="44"/>
      <w:szCs w:val="44"/>
    </w:rPr>
  </w:style>
  <w:style w:type="paragraph" w:styleId="BodyText">
    <w:name w:val="Body Text"/>
    <w:basedOn w:val="Normal"/>
    <w:link w:val="BodyTextChar"/>
    <w:uiPriority w:val="1"/>
    <w:qFormat/>
    <w:rsid w:val="001D6BCC"/>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1D6BCC"/>
    <w:rPr>
      <w:rFonts w:ascii="Calibri" w:eastAsia="Calibri" w:hAnsi="Calibri" w:cs="Calibri"/>
      <w:sz w:val="28"/>
      <w:szCs w:val="28"/>
    </w:rPr>
  </w:style>
  <w:style w:type="character" w:customStyle="1" w:styleId="Heading1Char">
    <w:name w:val="Heading 1 Char"/>
    <w:basedOn w:val="DefaultParagraphFont"/>
    <w:link w:val="Heading1"/>
    <w:uiPriority w:val="9"/>
    <w:rsid w:val="001D6BC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1D6BCC"/>
    <w:pPr>
      <w:widowControl w:val="0"/>
      <w:autoSpaceDE w:val="0"/>
      <w:autoSpaceDN w:val="0"/>
      <w:spacing w:after="0" w:line="240" w:lineRule="auto"/>
      <w:ind w:left="820" w:hanging="361"/>
    </w:pPr>
    <w:rPr>
      <w:rFonts w:ascii="Calibri" w:eastAsia="Calibri" w:hAnsi="Calibri" w:cs="Calibri"/>
    </w:rPr>
  </w:style>
  <w:style w:type="character" w:customStyle="1" w:styleId="Heading3Char">
    <w:name w:val="Heading 3 Char"/>
    <w:basedOn w:val="DefaultParagraphFont"/>
    <w:link w:val="Heading3"/>
    <w:uiPriority w:val="9"/>
    <w:semiHidden/>
    <w:rsid w:val="001D6B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5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A17"/>
  </w:style>
  <w:style w:type="paragraph" w:styleId="Footer">
    <w:name w:val="footer"/>
    <w:basedOn w:val="Normal"/>
    <w:link w:val="FooterChar"/>
    <w:uiPriority w:val="99"/>
    <w:unhideWhenUsed/>
    <w:rsid w:val="00D5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A17"/>
  </w:style>
  <w:style w:type="paragraph" w:styleId="BalloonText">
    <w:name w:val="Balloon Text"/>
    <w:basedOn w:val="Normal"/>
    <w:link w:val="BalloonTextChar"/>
    <w:uiPriority w:val="99"/>
    <w:semiHidden/>
    <w:unhideWhenUsed/>
    <w:rsid w:val="00ED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16</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Houssien</dc:creator>
  <cp:lastModifiedBy>Windows User</cp:lastModifiedBy>
  <cp:revision>9</cp:revision>
  <dcterms:created xsi:type="dcterms:W3CDTF">2023-12-19T10:06:00Z</dcterms:created>
  <dcterms:modified xsi:type="dcterms:W3CDTF">2023-12-19T21:46:00Z</dcterms:modified>
</cp:coreProperties>
</file>